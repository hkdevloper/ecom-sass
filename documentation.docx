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276" w:lineRule="auto"/>
      </w:pPr>
      <w:r>
        <mc:AlternateContent>
          <mc:Choice Requires="wps">
            <w:drawing>
              <wp:anchor distT="0" distB="0" distL="114300" distR="114300" simplePos="0" relativeHeight="251659264" behindDoc="1" locked="0" layoutInCell="1" allowOverlap="1">
                <wp:simplePos x="0" y="0"/>
                <wp:positionH relativeFrom="column">
                  <wp:posOffset>-893445</wp:posOffset>
                </wp:positionH>
                <wp:positionV relativeFrom="paragraph">
                  <wp:posOffset>-902970</wp:posOffset>
                </wp:positionV>
                <wp:extent cx="7650480" cy="13522325"/>
                <wp:effectExtent l="12700" t="12700" r="13970" b="28575"/>
                <wp:wrapNone/>
                <wp:docPr id="94" name="Rectangles 94"/>
                <wp:cNvGraphicFramePr/>
                <a:graphic xmlns:a="http://schemas.openxmlformats.org/drawingml/2006/main">
                  <a:graphicData uri="http://schemas.microsoft.com/office/word/2010/wordprocessingShape">
                    <wps:wsp>
                      <wps:cNvSpPr/>
                      <wps:spPr>
                        <a:xfrm>
                          <a:off x="1574100" y="0"/>
                          <a:ext cx="7650480" cy="13522325"/>
                        </a:xfrm>
                        <a:prstGeom prst="rect">
                          <a:avLst/>
                        </a:prstGeom>
                        <a:solidFill>
                          <a:srgbClr val="000000"/>
                        </a:solidFill>
                        <a:ln w="25400" cap="flat" cmpd="sng">
                          <a:solidFill>
                            <a:srgbClr val="243F60"/>
                          </a:solidFill>
                          <a:prstDash val="solid"/>
                          <a:round/>
                          <a:headEnd type="none" w="sm" len="sm"/>
                          <a:tailEnd type="none" w="sm" len="sm"/>
                        </a:ln>
                      </wps:spPr>
                      <wps:txbx>
                        <w:txbxContent>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70.35pt;margin-top:-71.1pt;height:1064.75pt;width:602.4pt;z-index:-251657216;v-text-anchor:middle;mso-width-relative:page;mso-height-relative:page;" fillcolor="#000000" filled="t" stroked="t" coordsize="21600,21600" o:gfxdata="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sTMBt3QAAAA8BAAAPAAAAAAAAAAEAIAAA&#10;ACIAAABkcnMvZG93bnJldi54bWxQSwECFAAUAAAACACHTuJAgZ8nRkACAAC0BAAADgAAAAAAAAAB&#10;ACAAAAAsAQAAZHJzL2Uyb0RvYy54bWxQSwUGAAAAAAYABgBZAQAA3gUAAAAA&#10;">
                <v:fill on="t" focussize="0,0"/>
                <v:stroke weight="2pt" color="#243F60" joinstyle="round" startarrowwidth="narrow" startarrowlength="short" endarrowwidth="narrow" endarrowlength="short"/>
                <v:imagedata o:title=""/>
                <o:lock v:ext="edit" aspectratio="f"/>
                <v:textbox inset="7.1988188976378pt,7.1988188976378pt,7.1988188976378pt,7.1988188976378pt">
                  <w:txbxContent>
                    <w:p/>
                  </w:txbxContent>
                </v:textbox>
              </v:rect>
            </w:pict>
          </mc:Fallback>
        </mc:AlternateContent>
      </w:r>
    </w:p>
    <w:p>
      <w:pPr>
        <w:spacing w:line="276" w:lineRule="auto"/>
        <w:jc w:val="center"/>
        <w:rPr>
          <w:rFonts w:ascii="Calibri" w:hAnsi="Calibri" w:eastAsia="Calibri" w:cs="Calibri"/>
          <w:b/>
          <w:color w:val="FFFFFF"/>
          <w:sz w:val="32"/>
          <w:szCs w:val="32"/>
        </w:rPr>
      </w:pPr>
      <w:r>
        <w:rPr>
          <w:rFonts w:ascii="Calibri" w:hAnsi="Calibri" w:eastAsia="Calibri" w:cs="Calibri"/>
          <w:b/>
          <w:color w:val="FFFFFF"/>
          <w:sz w:val="32"/>
          <w:szCs w:val="32"/>
        </w:rPr>
        <w:t>A</w:t>
      </w:r>
    </w:p>
    <w:p>
      <w:pPr>
        <w:spacing w:line="276" w:lineRule="auto"/>
        <w:jc w:val="center"/>
        <w:rPr>
          <w:rFonts w:ascii="Calibri" w:hAnsi="Calibri" w:eastAsia="Calibri" w:cs="Calibri"/>
          <w:b/>
          <w:color w:val="FFFFFF"/>
          <w:sz w:val="32"/>
          <w:szCs w:val="32"/>
        </w:rPr>
      </w:pPr>
      <w:r>
        <w:rPr>
          <w:rFonts w:ascii="Calibri" w:hAnsi="Calibri" w:eastAsia="Calibri" w:cs="Calibri"/>
          <w:b/>
          <w:color w:val="FFFFFF"/>
          <w:sz w:val="32"/>
          <w:szCs w:val="32"/>
        </w:rPr>
        <w:t>PROJECT REPORT</w:t>
      </w:r>
    </w:p>
    <w:p>
      <w:pPr>
        <w:spacing w:line="276" w:lineRule="auto"/>
        <w:jc w:val="center"/>
        <w:rPr>
          <w:rFonts w:ascii="Calibri" w:hAnsi="Calibri" w:eastAsia="Calibri" w:cs="Calibri"/>
          <w:b/>
          <w:color w:val="FFFFFF"/>
          <w:sz w:val="32"/>
          <w:szCs w:val="32"/>
        </w:rPr>
      </w:pPr>
      <w:r>
        <w:rPr>
          <w:rFonts w:ascii="Calibri" w:hAnsi="Calibri" w:eastAsia="Calibri" w:cs="Calibri"/>
          <w:b/>
          <w:color w:val="FFFFFF"/>
          <w:sz w:val="32"/>
          <w:szCs w:val="32"/>
        </w:rPr>
        <w:t>ON</w:t>
      </w:r>
    </w:p>
    <w:p>
      <w:pPr>
        <w:spacing w:line="360" w:lineRule="auto"/>
        <w:jc w:val="center"/>
        <w:rPr>
          <w:rFonts w:ascii="Calibri" w:hAnsi="Calibri" w:eastAsia="Calibri" w:cs="Calibri"/>
          <w:b/>
          <w:color w:val="FFFFFF"/>
          <w:sz w:val="28"/>
          <w:szCs w:val="28"/>
          <w:u w:val="single"/>
        </w:rPr>
      </w:pPr>
    </w:p>
    <w:p>
      <w:pPr>
        <w:spacing w:line="360" w:lineRule="auto"/>
        <w:jc w:val="center"/>
        <w:rPr>
          <w:rFonts w:ascii="Calibri" w:hAnsi="Calibri" w:eastAsia="Calibri" w:cs="Calibri"/>
          <w:b/>
          <w:color w:val="FFFFFF"/>
          <w:sz w:val="32"/>
          <w:szCs w:val="32"/>
          <w:u w:val="single"/>
        </w:rPr>
      </w:pPr>
      <w:r>
        <w:rPr>
          <w:rFonts w:ascii="Calibri" w:hAnsi="Calibri" w:eastAsia="Calibri" w:cs="Calibri"/>
          <w:b/>
          <w:color w:val="FFFFFF"/>
          <w:sz w:val="32"/>
          <w:szCs w:val="32"/>
          <w:u w:val="single"/>
        </w:rPr>
        <w:t>Expense-tracker Website</w:t>
      </w:r>
    </w:p>
    <w:p>
      <w:pPr>
        <w:spacing w:line="360" w:lineRule="auto"/>
        <w:jc w:val="center"/>
        <w:rPr>
          <w:rFonts w:ascii="Calibri" w:hAnsi="Calibri" w:eastAsia="Calibri" w:cs="Calibri"/>
          <w:color w:val="FFFFFF"/>
          <w:sz w:val="28"/>
          <w:szCs w:val="28"/>
        </w:rPr>
      </w:pPr>
    </w:p>
    <w:p>
      <w:pPr>
        <w:spacing w:line="276" w:lineRule="auto"/>
        <w:jc w:val="center"/>
        <w:rPr>
          <w:rFonts w:ascii="Calibri" w:hAnsi="Calibri" w:eastAsia="Calibri" w:cs="Calibri"/>
          <w:b/>
          <w:color w:val="FFFFFF"/>
          <w:sz w:val="32"/>
          <w:szCs w:val="32"/>
          <w:u w:val="single"/>
        </w:rPr>
      </w:pPr>
      <w:r>
        <w:rPr>
          <w:rFonts w:ascii="Calibri" w:hAnsi="Calibri" w:eastAsia="Calibri" w:cs="Calibri"/>
          <w:b/>
          <w:color w:val="FFFFFF"/>
          <w:sz w:val="32"/>
          <w:szCs w:val="32"/>
          <w:u w:val="single"/>
        </w:rPr>
        <w:t>SUBMITTED BY</w:t>
      </w:r>
    </w:p>
    <w:p>
      <w:pPr>
        <w:spacing w:line="276" w:lineRule="auto"/>
        <w:jc w:val="center"/>
        <w:rPr>
          <w:rFonts w:hint="default" w:ascii="Calibri" w:hAnsi="Calibri" w:eastAsia="Calibri" w:cs="Calibri"/>
          <w:color w:val="FFFFFF"/>
          <w:sz w:val="32"/>
          <w:szCs w:val="32"/>
          <w:lang w:val="en-US"/>
        </w:rPr>
      </w:pPr>
      <w:r>
        <w:rPr>
          <w:rFonts w:ascii="Calibri" w:hAnsi="Calibri" w:eastAsia="Calibri" w:cs="Calibri"/>
          <w:color w:val="FFFFFF"/>
          <w:sz w:val="32"/>
          <w:szCs w:val="32"/>
        </w:rPr>
        <w:t xml:space="preserve"> Hardik </w:t>
      </w:r>
      <w:r>
        <w:rPr>
          <w:rFonts w:hint="default" w:ascii="Calibri" w:hAnsi="Calibri" w:eastAsia="Calibri" w:cs="Calibri"/>
          <w:color w:val="FFFFFF"/>
          <w:sz w:val="32"/>
          <w:szCs w:val="32"/>
          <w:lang w:val="en-US"/>
        </w:rPr>
        <w:t>Kanajariya</w:t>
      </w:r>
    </w:p>
    <w:p>
      <w:pPr>
        <w:jc w:val="center"/>
        <w:rPr>
          <w:rFonts w:hint="default" w:ascii="Calibri" w:hAnsi="Calibri" w:eastAsia="Calibri" w:cs="Calibri"/>
          <w:color w:val="FFFFFF"/>
          <w:sz w:val="32"/>
          <w:szCs w:val="32"/>
          <w:lang w:val="en-US"/>
        </w:rPr>
      </w:pPr>
      <w:r>
        <w:rPr>
          <w:rFonts w:hint="default" w:ascii="Calibri" w:hAnsi="Calibri" w:eastAsia="Calibri" w:cs="Calibri"/>
          <w:color w:val="FFFFFF"/>
          <w:sz w:val="32"/>
          <w:szCs w:val="32"/>
          <w:lang w:val="en-US"/>
        </w:rPr>
        <w:t>Vora Chirag</w:t>
      </w:r>
    </w:p>
    <w:p>
      <w:pPr>
        <w:jc w:val="center"/>
        <w:rPr>
          <w:rFonts w:hint="default" w:ascii="Calibri" w:hAnsi="Calibri" w:eastAsia="Calibri" w:cs="Calibri"/>
          <w:color w:val="FFFFFF"/>
          <w:sz w:val="32"/>
          <w:szCs w:val="32"/>
          <w:lang w:val="en-US"/>
        </w:rPr>
      </w:pPr>
    </w:p>
    <w:p>
      <w:pPr>
        <w:spacing w:line="276" w:lineRule="auto"/>
        <w:jc w:val="center"/>
        <w:rPr>
          <w:rFonts w:ascii="Calibri" w:hAnsi="Calibri" w:eastAsia="Calibri" w:cs="Calibri"/>
          <w:b/>
          <w:color w:val="FFFFFF"/>
          <w:sz w:val="32"/>
          <w:szCs w:val="32"/>
        </w:rPr>
      </w:pPr>
      <w:r>
        <w:rPr>
          <w:rFonts w:ascii="Calibri" w:hAnsi="Calibri" w:eastAsia="Calibri" w:cs="Calibri"/>
          <w:b/>
          <w:color w:val="FFFFFF"/>
          <w:sz w:val="32"/>
          <w:szCs w:val="32"/>
        </w:rPr>
        <w:t>ACADEMIC YEAR 2024-25</w:t>
      </w:r>
    </w:p>
    <w:p>
      <w:pPr>
        <w:spacing w:line="276" w:lineRule="auto"/>
        <w:jc w:val="center"/>
        <w:rPr>
          <w:rFonts w:ascii="Calibri" w:hAnsi="Calibri" w:eastAsia="Calibri" w:cs="Calibri"/>
          <w:b/>
          <w:color w:val="FFFFFF"/>
          <w:sz w:val="32"/>
          <w:szCs w:val="32"/>
        </w:rPr>
      </w:pPr>
      <w:r>
        <w:rPr>
          <w:rFonts w:ascii="Calibri" w:hAnsi="Calibri" w:eastAsia="Calibri" w:cs="Calibri"/>
          <w:b/>
          <w:color w:val="FFFFFF"/>
          <w:sz w:val="32"/>
          <w:szCs w:val="32"/>
        </w:rPr>
        <w:t>M.S.C.IT &amp; CA SEM - 2</w:t>
      </w:r>
    </w:p>
    <w:p>
      <w:pPr>
        <w:jc w:val="center"/>
        <w:rPr>
          <w:rFonts w:ascii="Calibri" w:hAnsi="Calibri" w:eastAsia="Calibri" w:cs="Calibri"/>
          <w:color w:val="FFFFFF"/>
          <w:sz w:val="32"/>
          <w:szCs w:val="32"/>
        </w:rPr>
      </w:pPr>
    </w:p>
    <w:p>
      <w:pPr>
        <w:spacing w:line="276" w:lineRule="auto"/>
        <w:jc w:val="center"/>
        <w:rPr>
          <w:rFonts w:ascii="Calibri" w:hAnsi="Calibri" w:eastAsia="Calibri" w:cs="Calibri"/>
          <w:b/>
          <w:color w:val="FFFFFF"/>
          <w:sz w:val="32"/>
          <w:szCs w:val="32"/>
          <w:u w:val="single"/>
        </w:rPr>
      </w:pPr>
      <w:r>
        <w:rPr>
          <w:rFonts w:ascii="Calibri" w:hAnsi="Calibri" w:eastAsia="Calibri" w:cs="Calibri"/>
          <w:b/>
          <w:color w:val="FFFFFF"/>
          <w:sz w:val="32"/>
          <w:szCs w:val="32"/>
          <w:u w:val="single"/>
        </w:rPr>
        <w:t>UNDER THE GUIDANCE OF</w:t>
      </w:r>
    </w:p>
    <w:p>
      <w:pPr>
        <w:jc w:val="center"/>
        <w:rPr>
          <w:rFonts w:ascii="Calibri" w:hAnsi="Calibri" w:eastAsia="Calibri" w:cs="Calibri"/>
          <w:color w:val="FFFFFF"/>
          <w:sz w:val="32"/>
          <w:szCs w:val="32"/>
        </w:rPr>
      </w:pPr>
      <w:r>
        <w:rPr>
          <w:rFonts w:ascii="Calibri" w:hAnsi="Calibri" w:eastAsia="Calibri" w:cs="Calibri"/>
          <w:color w:val="FFFFFF"/>
          <w:sz w:val="32"/>
          <w:szCs w:val="32"/>
        </w:rPr>
        <w:t>Ms. Reetu  Tejvani</w:t>
      </w:r>
    </w:p>
    <w:p>
      <w:pPr>
        <w:spacing w:line="276" w:lineRule="auto"/>
        <w:jc w:val="center"/>
        <w:rPr>
          <w:rFonts w:ascii="Calibri" w:hAnsi="Calibri" w:eastAsia="Calibri" w:cs="Calibri"/>
          <w:b/>
          <w:color w:val="FFFFFF"/>
          <w:sz w:val="32"/>
          <w:szCs w:val="32"/>
        </w:rPr>
      </w:pPr>
      <w:r>
        <w:rPr>
          <w:rFonts w:ascii="Calibri" w:hAnsi="Calibri" w:eastAsia="Calibri" w:cs="Calibri"/>
          <w:b/>
          <w:color w:val="FFFFFF"/>
          <w:sz w:val="32"/>
          <w:szCs w:val="32"/>
        </w:rPr>
        <w:t>SMT. C.Z.M GOSRANI B.C.A. COLLEGE</w:t>
      </w:r>
    </w:p>
    <w:p>
      <w:pPr>
        <w:spacing w:line="276" w:lineRule="auto"/>
        <w:jc w:val="center"/>
        <w:rPr>
          <w:rFonts w:ascii="Calibri" w:hAnsi="Calibri" w:eastAsia="Calibri" w:cs="Calibri"/>
          <w:b/>
          <w:color w:val="FFFFFF"/>
          <w:sz w:val="32"/>
          <w:szCs w:val="32"/>
        </w:rPr>
      </w:pPr>
      <w:r>
        <w:rPr>
          <w:rFonts w:ascii="Calibri" w:hAnsi="Calibri" w:eastAsia="Calibri" w:cs="Calibri"/>
          <w:b/>
          <w:color w:val="FFFFFF"/>
          <w:sz w:val="32"/>
          <w:szCs w:val="32"/>
        </w:rPr>
        <w:t>JAMNAGAR</w:t>
      </w:r>
    </w:p>
    <w:p>
      <w:pPr>
        <w:spacing w:line="480" w:lineRule="auto"/>
        <w:jc w:val="center"/>
        <w:rPr>
          <w:rFonts w:ascii="Calibri" w:hAnsi="Calibri" w:eastAsia="Calibri" w:cs="Calibri"/>
          <w:b/>
          <w:color w:val="FFFFFF"/>
          <w:sz w:val="28"/>
          <w:szCs w:val="28"/>
        </w:rPr>
      </w:pPr>
    </w:p>
    <w:p>
      <w:pPr>
        <w:jc w:val="center"/>
        <w:rPr>
          <w:rFonts w:ascii="Calibri" w:hAnsi="Calibri" w:eastAsia="Calibri" w:cs="Calibri"/>
          <w:b/>
          <w:color w:val="FFFFFF"/>
          <w:sz w:val="32"/>
          <w:szCs w:val="32"/>
          <w:u w:val="single"/>
        </w:rPr>
      </w:pPr>
      <w:r>
        <w:rPr>
          <w:rFonts w:ascii="Calibri" w:hAnsi="Calibri" w:eastAsia="Calibri" w:cs="Calibri"/>
          <w:b/>
          <w:color w:val="FFFFFF"/>
          <w:sz w:val="32"/>
          <w:szCs w:val="32"/>
          <w:u w:val="single"/>
        </w:rPr>
        <w:t>SUBMITTED TO</w:t>
      </w:r>
    </w:p>
    <w:p>
      <w:pPr>
        <w:jc w:val="center"/>
        <w:rPr>
          <w:rFonts w:ascii="Calibri" w:hAnsi="Calibri" w:eastAsia="Calibri" w:cs="Calibri"/>
          <w:sz w:val="32"/>
          <w:szCs w:val="32"/>
        </w:rPr>
      </w:pPr>
      <w:r>
        <w:drawing>
          <wp:anchor distT="0" distB="0" distL="114300" distR="114300" simplePos="0" relativeHeight="251660288" behindDoc="0" locked="0" layoutInCell="1" allowOverlap="1">
            <wp:simplePos x="0" y="0"/>
            <wp:positionH relativeFrom="column">
              <wp:posOffset>2025650</wp:posOffset>
            </wp:positionH>
            <wp:positionV relativeFrom="paragraph">
              <wp:posOffset>228600</wp:posOffset>
            </wp:positionV>
            <wp:extent cx="1667510" cy="1667510"/>
            <wp:effectExtent l="0" t="0" r="0" b="0"/>
            <wp:wrapSquare wrapText="right"/>
            <wp:docPr id="96" name="image20.png" descr="su"/>
            <wp:cNvGraphicFramePr/>
            <a:graphic xmlns:a="http://schemas.openxmlformats.org/drawingml/2006/main">
              <a:graphicData uri="http://schemas.openxmlformats.org/drawingml/2006/picture">
                <pic:pic xmlns:pic="http://schemas.openxmlformats.org/drawingml/2006/picture">
                  <pic:nvPicPr>
                    <pic:cNvPr id="96" name="image20.png" descr="su"/>
                    <pic:cNvPicPr preferRelativeResize="0"/>
                  </pic:nvPicPr>
                  <pic:blipFill>
                    <a:blip r:embed="rId7"/>
                    <a:srcRect/>
                    <a:stretch>
                      <a:fillRect/>
                    </a:stretch>
                  </pic:blipFill>
                  <pic:spPr>
                    <a:xfrm>
                      <a:off x="0" y="0"/>
                      <a:ext cx="1667510" cy="1667510"/>
                    </a:xfrm>
                    <a:prstGeom prst="rect">
                      <a:avLst/>
                    </a:prstGeom>
                  </pic:spPr>
                </pic:pic>
              </a:graphicData>
            </a:graphic>
          </wp:anchor>
        </w:drawing>
      </w:r>
    </w:p>
    <w:p>
      <w:pPr>
        <w:rPr>
          <w:rFonts w:ascii="Calibri" w:hAnsi="Calibri" w:eastAsia="Calibri" w:cs="Calibri"/>
        </w:rPr>
      </w:pPr>
      <w:r>
        <w:rPr>
          <w:rFonts w:ascii="Calibri" w:hAnsi="Calibri" w:eastAsia="Calibri" w:cs="Calibri"/>
        </w:rPr>
        <w:br w:type="textWrapping"/>
      </w:r>
    </w:p>
    <w:p>
      <w:pPr>
        <w:rPr>
          <w:rFonts w:ascii="Calibri" w:hAnsi="Calibri" w:eastAsia="Calibri" w:cs="Calibri"/>
        </w:rPr>
      </w:pPr>
    </w:p>
    <w:p>
      <w:pPr>
        <w:jc w:val="center"/>
        <w:rPr>
          <w:rFonts w:ascii="Calibri" w:hAnsi="Calibri" w:eastAsia="Calibri" w:cs="Calibri"/>
          <w:b/>
          <w:color w:val="FFFFFF"/>
          <w:sz w:val="32"/>
          <w:szCs w:val="32"/>
        </w:rPr>
      </w:pPr>
    </w:p>
    <w:p>
      <w:pPr>
        <w:jc w:val="center"/>
        <w:rPr>
          <w:rFonts w:ascii="Calibri" w:hAnsi="Calibri" w:eastAsia="Calibri" w:cs="Calibri"/>
          <w:b/>
          <w:color w:val="FFFFFF"/>
          <w:sz w:val="32"/>
          <w:szCs w:val="32"/>
        </w:rPr>
      </w:pPr>
    </w:p>
    <w:p>
      <w:pPr>
        <w:jc w:val="center"/>
        <w:rPr>
          <w:rFonts w:ascii="Calibri" w:hAnsi="Calibri" w:eastAsia="Calibri" w:cs="Calibri"/>
          <w:b/>
          <w:color w:val="FFFFFF"/>
          <w:sz w:val="32"/>
          <w:szCs w:val="32"/>
        </w:rPr>
      </w:pPr>
    </w:p>
    <w:p>
      <w:pPr>
        <w:jc w:val="center"/>
        <w:rPr>
          <w:rFonts w:ascii="Calibri" w:hAnsi="Calibri" w:eastAsia="Calibri" w:cs="Calibri"/>
          <w:b/>
          <w:color w:val="FFFFFF"/>
          <w:sz w:val="32"/>
          <w:szCs w:val="32"/>
        </w:rPr>
      </w:pPr>
    </w:p>
    <w:p>
      <w:pPr>
        <w:jc w:val="center"/>
        <w:rPr>
          <w:rFonts w:ascii="Calibri" w:hAnsi="Calibri" w:eastAsia="Calibri" w:cs="Calibri"/>
          <w:b/>
          <w:color w:val="FFFFFF"/>
          <w:sz w:val="32"/>
          <w:szCs w:val="32"/>
        </w:rPr>
      </w:pPr>
    </w:p>
    <w:p>
      <w:pPr>
        <w:jc w:val="center"/>
        <w:rPr>
          <w:rFonts w:ascii="Calibri" w:hAnsi="Calibri" w:eastAsia="Calibri" w:cs="Calibri"/>
          <w:b/>
          <w:color w:val="FFFFFF"/>
          <w:sz w:val="32"/>
          <w:szCs w:val="32"/>
        </w:rPr>
      </w:pPr>
    </w:p>
    <w:p>
      <w:pPr>
        <w:jc w:val="center"/>
        <w:rPr>
          <w:rFonts w:ascii="Calibri" w:hAnsi="Calibri" w:eastAsia="Calibri" w:cs="Calibri"/>
          <w:b/>
          <w:color w:val="FFFFFF"/>
          <w:sz w:val="32"/>
          <w:szCs w:val="32"/>
        </w:rPr>
      </w:pPr>
      <w:r>
        <w:rPr>
          <w:rFonts w:ascii="Calibri" w:hAnsi="Calibri" w:eastAsia="Calibri" w:cs="Calibri"/>
          <w:b/>
          <w:color w:val="FFFFFF"/>
          <w:sz w:val="32"/>
          <w:szCs w:val="32"/>
        </w:rPr>
        <w:t xml:space="preserve">SAURASHTRA UNIVERSITY </w:t>
      </w:r>
    </w:p>
    <w:p>
      <w:pPr>
        <w:jc w:val="center"/>
        <w:rPr>
          <w:rFonts w:ascii="Calibri" w:hAnsi="Calibri" w:eastAsia="Calibri" w:cs="Calibri"/>
          <w:b/>
          <w:color w:val="FFFFFF"/>
          <w:sz w:val="32"/>
          <w:szCs w:val="32"/>
        </w:rPr>
        <w:sectPr>
          <w:pgSz w:w="11906" w:h="16838"/>
          <w:pgMar w:top="1440" w:right="1440" w:bottom="1440" w:left="1440" w:header="708" w:footer="708" w:gutter="0"/>
          <w:pgNumType w:start="1"/>
          <w:cols w:space="720" w:num="1"/>
        </w:sectPr>
      </w:pPr>
      <w:r>
        <w:rPr>
          <w:rFonts w:ascii="Calibri" w:hAnsi="Calibri" w:eastAsia="Calibri" w:cs="Calibri"/>
          <w:b/>
          <w:color w:val="FFFFFF"/>
          <w:sz w:val="32"/>
          <w:szCs w:val="32"/>
        </w:rPr>
        <w:t>- RAJKOT</w:t>
      </w:r>
    </w:p>
    <w:p>
      <w:pPr>
        <w:spacing w:line="276" w:lineRule="auto"/>
        <w:jc w:val="center"/>
        <w:rPr>
          <w:rFonts w:ascii="Calibri" w:hAnsi="Calibri" w:eastAsia="Calibri" w:cs="Calibri"/>
          <w:b/>
          <w:sz w:val="32"/>
          <w:szCs w:val="32"/>
        </w:rPr>
      </w:pPr>
      <w:r>
        <w:rPr>
          <w:rFonts w:ascii="Calibri" w:hAnsi="Calibri" w:eastAsia="Calibri" w:cs="Calibri"/>
          <w:b/>
          <w:sz w:val="32"/>
          <w:szCs w:val="32"/>
        </w:rPr>
        <w:t>A</w:t>
      </w:r>
    </w:p>
    <w:p>
      <w:pPr>
        <w:spacing w:line="276" w:lineRule="auto"/>
        <w:jc w:val="center"/>
        <w:rPr>
          <w:rFonts w:ascii="Calibri" w:hAnsi="Calibri" w:eastAsia="Calibri" w:cs="Calibri"/>
          <w:b/>
          <w:sz w:val="32"/>
          <w:szCs w:val="32"/>
        </w:rPr>
      </w:pPr>
      <w:r>
        <w:rPr>
          <w:rFonts w:ascii="Calibri" w:hAnsi="Calibri" w:eastAsia="Calibri" w:cs="Calibri"/>
          <w:b/>
          <w:sz w:val="32"/>
          <w:szCs w:val="32"/>
        </w:rPr>
        <w:t>PROJECT REPORT</w:t>
      </w:r>
    </w:p>
    <w:p>
      <w:pPr>
        <w:spacing w:line="276" w:lineRule="auto"/>
        <w:jc w:val="center"/>
        <w:rPr>
          <w:rFonts w:ascii="Calibri" w:hAnsi="Calibri" w:eastAsia="Calibri" w:cs="Calibri"/>
          <w:b/>
          <w:sz w:val="32"/>
          <w:szCs w:val="32"/>
        </w:rPr>
      </w:pPr>
      <w:r>
        <w:rPr>
          <w:rFonts w:ascii="Calibri" w:hAnsi="Calibri" w:eastAsia="Calibri" w:cs="Calibri"/>
          <w:b/>
          <w:sz w:val="32"/>
          <w:szCs w:val="32"/>
        </w:rPr>
        <w:t>ON</w:t>
      </w:r>
    </w:p>
    <w:p>
      <w:pPr>
        <w:spacing w:line="360" w:lineRule="auto"/>
        <w:jc w:val="center"/>
        <w:rPr>
          <w:rFonts w:ascii="Calibri" w:hAnsi="Calibri" w:eastAsia="Calibri" w:cs="Calibri"/>
          <w:b/>
          <w:sz w:val="28"/>
          <w:szCs w:val="28"/>
          <w:u w:val="single"/>
        </w:rPr>
      </w:pPr>
    </w:p>
    <w:p>
      <w:pPr>
        <w:spacing w:line="360" w:lineRule="auto"/>
        <w:jc w:val="center"/>
        <w:rPr>
          <w:rFonts w:ascii="Calibri" w:hAnsi="Calibri" w:eastAsia="Calibri" w:cs="Calibri"/>
          <w:b/>
          <w:sz w:val="32"/>
          <w:szCs w:val="32"/>
          <w:u w:val="single"/>
        </w:rPr>
      </w:pPr>
      <w:r>
        <w:rPr>
          <w:rFonts w:ascii="Calibri" w:hAnsi="Calibri" w:eastAsia="Calibri" w:cs="Calibri"/>
          <w:b/>
          <w:sz w:val="32"/>
          <w:szCs w:val="32"/>
          <w:u w:val="single"/>
        </w:rPr>
        <w:t>Expense-tracker Website</w:t>
      </w:r>
    </w:p>
    <w:p>
      <w:pPr>
        <w:spacing w:line="360" w:lineRule="auto"/>
        <w:jc w:val="center"/>
        <w:rPr>
          <w:rFonts w:ascii="Calibri" w:hAnsi="Calibri" w:eastAsia="Calibri" w:cs="Calibri"/>
          <w:b/>
          <w:sz w:val="32"/>
          <w:szCs w:val="32"/>
          <w:u w:val="single"/>
        </w:rPr>
      </w:pPr>
    </w:p>
    <w:p>
      <w:pPr>
        <w:spacing w:line="276" w:lineRule="auto"/>
        <w:jc w:val="center"/>
        <w:rPr>
          <w:rFonts w:ascii="Calibri" w:hAnsi="Calibri" w:eastAsia="Calibri" w:cs="Calibri"/>
          <w:b/>
          <w:sz w:val="32"/>
          <w:szCs w:val="32"/>
          <w:u w:val="single"/>
        </w:rPr>
      </w:pPr>
      <w:r>
        <w:rPr>
          <w:rFonts w:ascii="Calibri" w:hAnsi="Calibri" w:eastAsia="Calibri" w:cs="Calibri"/>
          <w:b/>
          <w:sz w:val="32"/>
          <w:szCs w:val="32"/>
          <w:u w:val="single"/>
        </w:rPr>
        <w:t>SUBMITTED BY</w:t>
      </w:r>
    </w:p>
    <w:p>
      <w:pPr>
        <w:jc w:val="center"/>
        <w:rPr>
          <w:rFonts w:ascii="Calibri" w:hAnsi="Calibri" w:eastAsia="Calibri" w:cs="Calibri"/>
          <w:sz w:val="32"/>
          <w:szCs w:val="32"/>
        </w:rPr>
      </w:pPr>
      <w:r>
        <w:rPr>
          <w:rFonts w:ascii="Calibri" w:hAnsi="Calibri" w:eastAsia="Calibri" w:cs="Calibri"/>
          <w:sz w:val="32"/>
          <w:szCs w:val="32"/>
        </w:rPr>
        <w:t>Hardik Kanajariya</w:t>
      </w:r>
    </w:p>
    <w:p>
      <w:pPr>
        <w:spacing w:line="276" w:lineRule="auto"/>
        <w:jc w:val="center"/>
        <w:rPr>
          <w:rFonts w:ascii="Calibri" w:hAnsi="Calibri" w:eastAsia="Calibri" w:cs="Calibri"/>
          <w:sz w:val="32"/>
          <w:szCs w:val="32"/>
        </w:rPr>
      </w:pPr>
      <w:r>
        <w:rPr>
          <w:rFonts w:ascii="Calibri" w:hAnsi="Calibri" w:eastAsia="Calibri" w:cs="Calibri"/>
          <w:sz w:val="32"/>
          <w:szCs w:val="32"/>
        </w:rPr>
        <w:t>Vora Chirag</w:t>
      </w:r>
    </w:p>
    <w:p>
      <w:pPr>
        <w:jc w:val="center"/>
        <w:rPr>
          <w:rFonts w:ascii="Calibri" w:hAnsi="Calibri" w:eastAsia="Calibri" w:cs="Calibri"/>
          <w:sz w:val="32"/>
          <w:szCs w:val="32"/>
        </w:rPr>
      </w:pPr>
    </w:p>
    <w:p>
      <w:pPr>
        <w:spacing w:line="276" w:lineRule="auto"/>
        <w:jc w:val="center"/>
        <w:rPr>
          <w:rFonts w:ascii="Calibri" w:hAnsi="Calibri" w:eastAsia="Calibri" w:cs="Calibri"/>
          <w:b/>
          <w:sz w:val="32"/>
          <w:szCs w:val="32"/>
        </w:rPr>
      </w:pPr>
      <w:r>
        <w:rPr>
          <w:rFonts w:ascii="Calibri" w:hAnsi="Calibri" w:eastAsia="Calibri" w:cs="Calibri"/>
          <w:b/>
          <w:sz w:val="32"/>
          <w:szCs w:val="32"/>
        </w:rPr>
        <w:t>ACADEMIC YEAR 2024-25</w:t>
      </w:r>
    </w:p>
    <w:p>
      <w:pPr>
        <w:spacing w:line="276" w:lineRule="auto"/>
        <w:jc w:val="center"/>
        <w:rPr>
          <w:rFonts w:ascii="Calibri" w:hAnsi="Calibri" w:eastAsia="Calibri" w:cs="Calibri"/>
          <w:b/>
          <w:sz w:val="32"/>
          <w:szCs w:val="32"/>
        </w:rPr>
      </w:pPr>
      <w:r>
        <w:rPr>
          <w:rFonts w:ascii="Calibri" w:hAnsi="Calibri" w:eastAsia="Calibri" w:cs="Calibri"/>
          <w:b/>
          <w:sz w:val="32"/>
          <w:szCs w:val="32"/>
        </w:rPr>
        <w:t>M.S.C.I.T &amp; CA SEM - 2</w:t>
      </w:r>
    </w:p>
    <w:p>
      <w:pPr>
        <w:jc w:val="center"/>
        <w:rPr>
          <w:rFonts w:ascii="Calibri" w:hAnsi="Calibri" w:eastAsia="Calibri" w:cs="Calibri"/>
          <w:sz w:val="32"/>
          <w:szCs w:val="32"/>
        </w:rPr>
      </w:pPr>
    </w:p>
    <w:p>
      <w:pPr>
        <w:spacing w:line="276" w:lineRule="auto"/>
        <w:jc w:val="center"/>
        <w:rPr>
          <w:rFonts w:ascii="Calibri" w:hAnsi="Calibri" w:eastAsia="Calibri" w:cs="Calibri"/>
          <w:b/>
          <w:sz w:val="32"/>
          <w:szCs w:val="32"/>
          <w:u w:val="single"/>
        </w:rPr>
      </w:pPr>
      <w:r>
        <w:rPr>
          <w:rFonts w:ascii="Calibri" w:hAnsi="Calibri" w:eastAsia="Calibri" w:cs="Calibri"/>
          <w:b/>
          <w:sz w:val="32"/>
          <w:szCs w:val="32"/>
          <w:u w:val="single"/>
        </w:rPr>
        <w:t>UNDER THE GUIDANCE OF</w:t>
      </w:r>
    </w:p>
    <w:p>
      <w:pPr>
        <w:spacing w:line="276" w:lineRule="auto"/>
        <w:jc w:val="center"/>
        <w:rPr>
          <w:rFonts w:ascii="Calibri" w:hAnsi="Calibri" w:eastAsia="Calibri" w:cs="Calibri"/>
          <w:sz w:val="32"/>
          <w:szCs w:val="32"/>
        </w:rPr>
      </w:pPr>
      <w:r>
        <w:rPr>
          <w:rFonts w:ascii="Calibri" w:hAnsi="Calibri" w:eastAsia="Calibri" w:cs="Calibri"/>
          <w:sz w:val="32"/>
          <w:szCs w:val="32"/>
        </w:rPr>
        <w:t>Ms. Reetu Tejvani</w:t>
      </w:r>
    </w:p>
    <w:p>
      <w:pPr>
        <w:jc w:val="center"/>
        <w:rPr>
          <w:rFonts w:ascii="Calibri" w:hAnsi="Calibri" w:eastAsia="Calibri" w:cs="Calibri"/>
          <w:sz w:val="32"/>
          <w:szCs w:val="32"/>
        </w:rPr>
      </w:pPr>
    </w:p>
    <w:p>
      <w:pPr>
        <w:jc w:val="center"/>
        <w:rPr>
          <w:rFonts w:ascii="Calibri" w:hAnsi="Calibri" w:eastAsia="Calibri" w:cs="Calibri"/>
          <w:b/>
          <w:sz w:val="32"/>
          <w:szCs w:val="32"/>
        </w:rPr>
      </w:pPr>
      <w:r>
        <w:rPr>
          <w:rFonts w:ascii="Calibri" w:hAnsi="Calibri" w:eastAsia="Calibri" w:cs="Calibri"/>
          <w:b/>
          <w:sz w:val="32"/>
          <w:szCs w:val="32"/>
        </w:rPr>
        <w:t>SMT. C.Z.M GOSRANI B.C.A. COLLEGE</w:t>
      </w:r>
    </w:p>
    <w:p>
      <w:pPr>
        <w:jc w:val="center"/>
        <w:rPr>
          <w:rFonts w:ascii="Calibri" w:hAnsi="Calibri" w:eastAsia="Calibri" w:cs="Calibri"/>
          <w:b/>
          <w:sz w:val="32"/>
          <w:szCs w:val="32"/>
        </w:rPr>
      </w:pPr>
      <w:r>
        <w:rPr>
          <w:rFonts w:ascii="Calibri" w:hAnsi="Calibri" w:eastAsia="Calibri" w:cs="Calibri"/>
          <w:b/>
          <w:sz w:val="32"/>
          <w:szCs w:val="32"/>
        </w:rPr>
        <w:t>JAMNAGAR</w:t>
      </w:r>
    </w:p>
    <w:p>
      <w:pPr>
        <w:spacing w:line="480" w:lineRule="auto"/>
        <w:jc w:val="center"/>
        <w:rPr>
          <w:rFonts w:ascii="Calibri" w:hAnsi="Calibri" w:eastAsia="Calibri" w:cs="Calibri"/>
          <w:b/>
          <w:sz w:val="28"/>
          <w:szCs w:val="28"/>
        </w:rPr>
      </w:pPr>
    </w:p>
    <w:p>
      <w:pPr>
        <w:jc w:val="center"/>
        <w:rPr>
          <w:rFonts w:ascii="Calibri" w:hAnsi="Calibri" w:eastAsia="Calibri" w:cs="Calibri"/>
          <w:b/>
          <w:sz w:val="32"/>
          <w:szCs w:val="32"/>
          <w:u w:val="single"/>
        </w:rPr>
      </w:pPr>
      <w:r>
        <w:rPr>
          <w:rFonts w:ascii="Calibri" w:hAnsi="Calibri" w:eastAsia="Calibri" w:cs="Calibri"/>
          <w:b/>
          <w:sz w:val="32"/>
          <w:szCs w:val="32"/>
          <w:u w:val="single"/>
        </w:rPr>
        <w:t>SUBMITTED TO</w:t>
      </w:r>
    </w:p>
    <w:p>
      <w:pPr>
        <w:jc w:val="center"/>
        <w:rPr>
          <w:rFonts w:ascii="Calibri" w:hAnsi="Calibri" w:eastAsia="Calibri" w:cs="Calibri"/>
          <w:sz w:val="32"/>
          <w:szCs w:val="32"/>
        </w:rPr>
      </w:pPr>
    </w:p>
    <w:p>
      <w:pPr>
        <w:rPr>
          <w:rFonts w:ascii="Calibri" w:hAnsi="Calibri" w:eastAsia="Calibri" w:cs="Calibri"/>
        </w:rPr>
      </w:pPr>
      <w:r>
        <w:rPr>
          <w:rFonts w:ascii="Calibri" w:hAnsi="Calibri" w:eastAsia="Calibri" w:cs="Calibri"/>
        </w:rPr>
        <w:br w:type="textWrapping"/>
      </w:r>
      <w:r>
        <w:drawing>
          <wp:anchor distT="0" distB="0" distL="114300" distR="114300" simplePos="0" relativeHeight="251660288" behindDoc="0" locked="0" layoutInCell="1" allowOverlap="1">
            <wp:simplePos x="0" y="0"/>
            <wp:positionH relativeFrom="column">
              <wp:posOffset>1940560</wp:posOffset>
            </wp:positionH>
            <wp:positionV relativeFrom="paragraph">
              <wp:posOffset>9525</wp:posOffset>
            </wp:positionV>
            <wp:extent cx="1667510" cy="1667510"/>
            <wp:effectExtent l="0" t="0" r="0" b="0"/>
            <wp:wrapSquare wrapText="right"/>
            <wp:docPr id="97" name="image20.png" descr="su"/>
            <wp:cNvGraphicFramePr/>
            <a:graphic xmlns:a="http://schemas.openxmlformats.org/drawingml/2006/main">
              <a:graphicData uri="http://schemas.openxmlformats.org/drawingml/2006/picture">
                <pic:pic xmlns:pic="http://schemas.openxmlformats.org/drawingml/2006/picture">
                  <pic:nvPicPr>
                    <pic:cNvPr id="97" name="image20.png" descr="su"/>
                    <pic:cNvPicPr preferRelativeResize="0"/>
                  </pic:nvPicPr>
                  <pic:blipFill>
                    <a:blip r:embed="rId7"/>
                    <a:srcRect/>
                    <a:stretch>
                      <a:fillRect/>
                    </a:stretch>
                  </pic:blipFill>
                  <pic:spPr>
                    <a:xfrm>
                      <a:off x="0" y="0"/>
                      <a:ext cx="1667510" cy="1667510"/>
                    </a:xfrm>
                    <a:prstGeom prst="rect">
                      <a:avLst/>
                    </a:prstGeom>
                  </pic:spPr>
                </pic:pic>
              </a:graphicData>
            </a:graphic>
          </wp:anchor>
        </w:drawing>
      </w:r>
    </w:p>
    <w:p>
      <w:pPr>
        <w:rPr>
          <w:rFonts w:ascii="Calibri" w:hAnsi="Calibri" w:eastAsia="Calibri" w:cs="Calibri"/>
        </w:rPr>
      </w:pPr>
    </w:p>
    <w:p>
      <w:pPr>
        <w:jc w:val="center"/>
        <w:rPr>
          <w:rFonts w:ascii="Calibri" w:hAnsi="Calibri" w:eastAsia="Calibri" w:cs="Calibri"/>
          <w:b/>
          <w:sz w:val="32"/>
          <w:szCs w:val="32"/>
        </w:rPr>
      </w:pPr>
    </w:p>
    <w:p>
      <w:pPr>
        <w:jc w:val="center"/>
        <w:rPr>
          <w:rFonts w:ascii="Calibri" w:hAnsi="Calibri" w:eastAsia="Calibri" w:cs="Calibri"/>
          <w:b/>
          <w:sz w:val="32"/>
          <w:szCs w:val="32"/>
        </w:rPr>
      </w:pPr>
    </w:p>
    <w:p>
      <w:pPr>
        <w:jc w:val="center"/>
        <w:rPr>
          <w:rFonts w:ascii="Calibri" w:hAnsi="Calibri" w:eastAsia="Calibri" w:cs="Calibri"/>
          <w:b/>
          <w:sz w:val="32"/>
          <w:szCs w:val="32"/>
        </w:rPr>
      </w:pPr>
    </w:p>
    <w:p>
      <w:pPr>
        <w:jc w:val="center"/>
        <w:rPr>
          <w:rFonts w:ascii="Calibri" w:hAnsi="Calibri" w:eastAsia="Calibri" w:cs="Calibri"/>
          <w:b/>
          <w:sz w:val="32"/>
          <w:szCs w:val="32"/>
        </w:rPr>
      </w:pPr>
    </w:p>
    <w:p>
      <w:pPr>
        <w:jc w:val="center"/>
        <w:rPr>
          <w:rFonts w:ascii="Calibri" w:hAnsi="Calibri" w:eastAsia="Calibri" w:cs="Calibri"/>
          <w:b/>
          <w:sz w:val="32"/>
          <w:szCs w:val="32"/>
        </w:rPr>
      </w:pPr>
    </w:p>
    <w:p>
      <w:pPr>
        <w:jc w:val="center"/>
        <w:rPr>
          <w:rFonts w:ascii="Calibri" w:hAnsi="Calibri" w:eastAsia="Calibri" w:cs="Calibri"/>
          <w:b/>
          <w:sz w:val="32"/>
          <w:szCs w:val="32"/>
        </w:rPr>
      </w:pPr>
      <w:r>
        <w:rPr>
          <w:rFonts w:ascii="Calibri" w:hAnsi="Calibri" w:eastAsia="Calibri" w:cs="Calibri"/>
          <w:b/>
          <w:sz w:val="32"/>
          <w:szCs w:val="32"/>
        </w:rPr>
        <w:t xml:space="preserve">SAURASHTRA UNIVERSITY </w:t>
      </w:r>
    </w:p>
    <w:p>
      <w:pPr>
        <w:jc w:val="center"/>
        <w:rPr>
          <w:rFonts w:ascii="Calibri" w:hAnsi="Calibri" w:eastAsia="Calibri" w:cs="Calibri"/>
          <w:b/>
          <w:sz w:val="32"/>
          <w:szCs w:val="32"/>
        </w:rPr>
        <w:sectPr>
          <w:pgSz w:w="11906" w:h="16838"/>
          <w:pgMar w:top="1440" w:right="1440" w:bottom="1440" w:left="1728" w:header="708" w:footer="708" w:gutter="0"/>
          <w:cols w:space="720" w:num="1"/>
        </w:sectPr>
      </w:pPr>
      <w:r>
        <w:rPr>
          <w:rFonts w:ascii="Calibri" w:hAnsi="Calibri" w:eastAsia="Calibri" w:cs="Calibri"/>
          <w:b/>
          <w:sz w:val="32"/>
          <w:szCs w:val="32"/>
        </w:rPr>
        <w:t>- RAJKOT</w:t>
      </w:r>
    </w:p>
    <w:p>
      <w:pPr>
        <w:pStyle w:val="2"/>
        <w:spacing w:before="0"/>
        <w:jc w:val="center"/>
        <w:rPr>
          <w:rFonts w:ascii="Calibri" w:hAnsi="Calibri" w:eastAsia="Calibri" w:cs="Calibri"/>
          <w:b/>
          <w:color w:val="000000"/>
          <w:sz w:val="36"/>
          <w:szCs w:val="36"/>
          <w:u w:val="single"/>
        </w:rPr>
      </w:pPr>
    </w:p>
    <w:p>
      <w:pPr>
        <w:pStyle w:val="2"/>
        <w:spacing w:before="0"/>
        <w:jc w:val="center"/>
        <w:rPr>
          <w:rFonts w:ascii="Calibri" w:hAnsi="Calibri" w:eastAsia="Calibri" w:cs="Calibri"/>
          <w:b/>
          <w:color w:val="000000"/>
          <w:sz w:val="36"/>
          <w:szCs w:val="36"/>
          <w:u w:val="single"/>
        </w:rPr>
      </w:pPr>
    </w:p>
    <w:p>
      <w:pPr>
        <w:pStyle w:val="2"/>
        <w:spacing w:before="0"/>
        <w:jc w:val="center"/>
        <w:rPr>
          <w:rFonts w:ascii="Calibri" w:hAnsi="Calibri" w:eastAsia="Calibri" w:cs="Calibri"/>
          <w:b/>
          <w:color w:val="000000"/>
          <w:sz w:val="36"/>
          <w:szCs w:val="36"/>
          <w:u w:val="single"/>
        </w:rPr>
      </w:pPr>
    </w:p>
    <w:p>
      <w:pPr>
        <w:pStyle w:val="2"/>
        <w:spacing w:before="0"/>
        <w:jc w:val="center"/>
        <w:rPr>
          <w:rFonts w:ascii="Calibri" w:hAnsi="Calibri" w:eastAsia="Calibri" w:cs="Calibri"/>
          <w:b/>
          <w:color w:val="000000"/>
          <w:sz w:val="36"/>
          <w:szCs w:val="36"/>
          <w:u w:val="single"/>
        </w:rPr>
      </w:pPr>
    </w:p>
    <w:p/>
    <w:p/>
    <w:p/>
    <w:p/>
    <w:p/>
    <w:p/>
    <w:p/>
    <w:p/>
    <w:p/>
    <w:p/>
    <w:p/>
    <w:p/>
    <w:p/>
    <w:p/>
    <w:p/>
    <w:p/>
    <w:p/>
    <w:p/>
    <w:p/>
    <w:p/>
    <w:p/>
    <w:p/>
    <w:p/>
    <w:p/>
    <w:p/>
    <w:p/>
    <w:p/>
    <w:p/>
    <w:p/>
    <w:p/>
    <w:p/>
    <w:p/>
    <w:p/>
    <w:p/>
    <w:p/>
    <w:p/>
    <w:p/>
    <w:p/>
    <w:p/>
    <w:p/>
    <w:p/>
    <w:p/>
    <w:p/>
    <w:p>
      <w:pPr>
        <w:pStyle w:val="2"/>
        <w:spacing w:before="0"/>
        <w:ind w:left="2880" w:firstLine="720"/>
        <w:rPr>
          <w:rFonts w:ascii="Calibri" w:hAnsi="Calibri" w:eastAsia="Calibri" w:cs="Calibri"/>
          <w:b/>
          <w:color w:val="000000"/>
          <w:sz w:val="36"/>
          <w:szCs w:val="36"/>
          <w:u w:val="single"/>
        </w:rPr>
      </w:pPr>
      <w:r>
        <w:rPr>
          <w:rFonts w:ascii="Calibri" w:hAnsi="Calibri" w:eastAsia="Calibri" w:cs="Calibri"/>
          <w:b/>
          <w:color w:val="000000"/>
          <w:sz w:val="36"/>
          <w:szCs w:val="36"/>
          <w:u w:val="single"/>
        </w:rPr>
        <w:t>ABSTRACT</w:t>
      </w:r>
    </w:p>
    <w:p>
      <w:pPr>
        <w:jc w:val="center"/>
        <w:rPr>
          <w:rFonts w:ascii="Calibri" w:hAnsi="Calibri" w:eastAsia="Calibri" w:cs="Calibri"/>
          <w:sz w:val="28"/>
          <w:szCs w:val="28"/>
        </w:rPr>
      </w:pPr>
    </w:p>
    <w:p>
      <w:pPr>
        <w:jc w:val="center"/>
        <w:rPr>
          <w:rFonts w:ascii="Calibri" w:hAnsi="Calibri" w:eastAsia="Calibri" w:cs="Calibri"/>
          <w:sz w:val="28"/>
          <w:szCs w:val="28"/>
        </w:rPr>
      </w:pPr>
    </w:p>
    <w:p>
      <w:pPr>
        <w:jc w:val="center"/>
        <w:rPr>
          <w:rFonts w:ascii="Calibri" w:hAnsi="Calibri" w:eastAsia="Calibri" w:cs="Calibri"/>
          <w:sz w:val="28"/>
          <w:szCs w:val="28"/>
        </w:rPr>
      </w:pPr>
      <w:r>
        <w:rPr>
          <w:rFonts w:ascii="Calibri" w:hAnsi="Calibri" w:eastAsia="Calibri" w:cs="Calibri"/>
          <w:sz w:val="28"/>
          <w:szCs w:val="28"/>
        </w:rPr>
        <w:t xml:space="preserve">The </w:t>
      </w:r>
      <w:r>
        <w:rPr>
          <w:rFonts w:ascii="Calibri" w:hAnsi="Calibri" w:eastAsia="Calibri" w:cs="Calibri"/>
          <w:b/>
          <w:sz w:val="28"/>
          <w:szCs w:val="28"/>
        </w:rPr>
        <w:t>Expense Tracker</w:t>
      </w:r>
      <w:r>
        <w:rPr>
          <w:rFonts w:ascii="Calibri" w:hAnsi="Calibri" w:eastAsia="Calibri" w:cs="Calibri"/>
          <w:sz w:val="28"/>
          <w:szCs w:val="28"/>
        </w:rPr>
        <w:t xml:space="preserve"> project aims to provide a comprehensive solution for individuals and organizations to manage their expenses effectively. In today's fast-paced world, tracking expenses accurately is essential for financial planning and budgeting. This project offers a user-friendly interface coupled with powerful features to simplify expense management.</w:t>
      </w:r>
    </w:p>
    <w:p>
      <w:pPr>
        <w:jc w:val="center"/>
        <w:rPr>
          <w:rFonts w:ascii="Calibri" w:hAnsi="Calibri" w:eastAsia="Calibri" w:cs="Calibri"/>
          <w:sz w:val="28"/>
          <w:szCs w:val="28"/>
        </w:rPr>
      </w:pPr>
    </w:p>
    <w:p>
      <w:pPr>
        <w:jc w:val="center"/>
        <w:rPr>
          <w:rFonts w:ascii="Calibri" w:hAnsi="Calibri" w:eastAsia="Calibri" w:cs="Calibri"/>
          <w:sz w:val="28"/>
          <w:szCs w:val="28"/>
        </w:rPr>
      </w:pPr>
      <w:r>
        <w:rPr>
          <w:rFonts w:ascii="Calibri" w:hAnsi="Calibri" w:eastAsia="Calibri" w:cs="Calibri"/>
          <w:sz w:val="28"/>
          <w:szCs w:val="28"/>
        </w:rPr>
        <w:t>The Expense Tracker system allows users to record their expenses across various categories such as food, transportation, utilities, entertainment, etc. Users can input expenses manually or import them from bank statements or other financial sources. The system also supports recurring expenses and provides reminders for upcoming payments.</w:t>
      </w:r>
    </w:p>
    <w:p>
      <w:pPr>
        <w:jc w:val="center"/>
        <w:rPr>
          <w:rFonts w:ascii="Calibri" w:hAnsi="Calibri" w:eastAsia="Calibri" w:cs="Calibri"/>
          <w:sz w:val="28"/>
          <w:szCs w:val="28"/>
        </w:rPr>
      </w:pPr>
    </w:p>
    <w:p>
      <w:pPr>
        <w:jc w:val="center"/>
        <w:rPr>
          <w:rFonts w:ascii="Calibri" w:hAnsi="Calibri" w:eastAsia="Calibri" w:cs="Calibri"/>
          <w:sz w:val="28"/>
          <w:szCs w:val="28"/>
        </w:rPr>
      </w:pPr>
      <w:r>
        <w:rPr>
          <w:rFonts w:ascii="Calibri" w:hAnsi="Calibri" w:eastAsia="Calibri" w:cs="Calibri"/>
          <w:sz w:val="28"/>
          <w:szCs w:val="28"/>
        </w:rPr>
        <w:t>One of the key features of the Expense Tracker is its robust reporting capabilities. Users can generate detailed reports and visualizations to analyze their spending patterns over time. This insight helps users make informed decisions and identify areas where they can save money or optimize their expenses.</w:t>
      </w:r>
    </w:p>
    <w:p>
      <w:pPr>
        <w:jc w:val="center"/>
        <w:rPr>
          <w:rFonts w:ascii="Calibri" w:hAnsi="Calibri" w:eastAsia="Calibri" w:cs="Calibri"/>
          <w:sz w:val="28"/>
          <w:szCs w:val="28"/>
        </w:rPr>
      </w:pPr>
    </w:p>
    <w:p>
      <w:pPr>
        <w:jc w:val="center"/>
        <w:rPr>
          <w:rFonts w:ascii="Calibri" w:hAnsi="Calibri" w:eastAsia="Calibri" w:cs="Calibri"/>
          <w:sz w:val="28"/>
          <w:szCs w:val="28"/>
        </w:rPr>
      </w:pPr>
      <w:r>
        <w:rPr>
          <w:rFonts w:ascii="Calibri" w:hAnsi="Calibri" w:eastAsia="Calibri" w:cs="Calibri"/>
          <w:sz w:val="28"/>
          <w:szCs w:val="28"/>
        </w:rPr>
        <w:t>Security is paramount in the Expense Tracker system. It employs industry-standard encryption techniques to safeguard sensitive financial information. Additionally, user authentication and authorization mechanisms ensure that only authorized individuals can access and modify expense data.</w:t>
      </w:r>
    </w:p>
    <w:p>
      <w:pPr>
        <w:jc w:val="center"/>
        <w:rPr>
          <w:rFonts w:ascii="Calibri" w:hAnsi="Calibri" w:eastAsia="Calibri" w:cs="Calibri"/>
          <w:sz w:val="28"/>
          <w:szCs w:val="28"/>
        </w:rPr>
      </w:pPr>
    </w:p>
    <w:p>
      <w:pPr>
        <w:jc w:val="center"/>
        <w:rPr>
          <w:rFonts w:ascii="Calibri" w:hAnsi="Calibri" w:eastAsia="Calibri" w:cs="Calibri"/>
          <w:sz w:val="28"/>
          <w:szCs w:val="28"/>
        </w:rPr>
      </w:pPr>
      <w:r>
        <w:rPr>
          <w:rFonts w:ascii="Calibri" w:hAnsi="Calibri" w:eastAsia="Calibri" w:cs="Calibri"/>
          <w:sz w:val="28"/>
          <w:szCs w:val="28"/>
        </w:rPr>
        <w:t>Overall, the Expense Tracker project aims to empower users with the tools and insights they need to take control of their finances and achieve their financial goals.</w:t>
      </w:r>
    </w:p>
    <w:p>
      <w:pPr>
        <w:spacing w:after="160" w:line="259" w:lineRule="auto"/>
        <w:rPr>
          <w:rFonts w:ascii="Calibri" w:hAnsi="Calibri" w:eastAsia="Calibri" w:cs="Calibri"/>
        </w:rPr>
      </w:pPr>
      <w:r>
        <w:br w:type="page"/>
      </w:r>
    </w:p>
    <w:p>
      <w:pPr>
        <w:pStyle w:val="2"/>
        <w:jc w:val="center"/>
        <w:rPr>
          <w:rFonts w:ascii="Calibri" w:hAnsi="Calibri" w:eastAsia="Calibri" w:cs="Calibri"/>
          <w:b/>
          <w:color w:val="000000"/>
          <w:sz w:val="36"/>
          <w:szCs w:val="36"/>
          <w:u w:val="single"/>
        </w:rPr>
      </w:pPr>
      <w:r>
        <w:rPr>
          <w:rFonts w:ascii="Calibri" w:hAnsi="Calibri" w:eastAsia="Calibri" w:cs="Calibri"/>
          <w:b/>
          <w:color w:val="000000"/>
          <w:sz w:val="36"/>
          <w:szCs w:val="36"/>
          <w:u w:val="single"/>
        </w:rPr>
        <w:t>ACKNOWLEDGEMENT</w:t>
      </w:r>
    </w:p>
    <w:p>
      <w:pPr>
        <w:spacing w:line="360" w:lineRule="auto"/>
        <w:jc w:val="center"/>
        <w:rPr>
          <w:rFonts w:ascii="Calibri" w:hAnsi="Calibri" w:eastAsia="Calibri" w:cs="Calibri"/>
          <w:b/>
          <w:sz w:val="36"/>
          <w:szCs w:val="36"/>
          <w:u w:val="single"/>
        </w:rPr>
      </w:pPr>
    </w:p>
    <w:p>
      <w:pPr>
        <w:spacing w:line="360" w:lineRule="auto"/>
        <w:jc w:val="both"/>
        <w:rPr>
          <w:rFonts w:ascii="Calibri" w:hAnsi="Calibri" w:eastAsia="Calibri" w:cs="Calibri"/>
          <w:sz w:val="32"/>
          <w:szCs w:val="32"/>
        </w:rPr>
      </w:pPr>
      <w:r>
        <w:rPr>
          <w:rFonts w:ascii="Calibri" w:hAnsi="Calibri" w:eastAsia="Calibri" w:cs="Calibri"/>
          <w:sz w:val="32"/>
          <w:szCs w:val="32"/>
        </w:rPr>
        <w:tab/>
      </w:r>
      <w:r>
        <w:rPr>
          <w:rFonts w:ascii="Calibri" w:hAnsi="Calibri" w:eastAsia="Calibri" w:cs="Calibri"/>
          <w:sz w:val="32"/>
          <w:szCs w:val="32"/>
        </w:rPr>
        <w:tab/>
      </w:r>
    </w:p>
    <w:p>
      <w:pPr>
        <w:spacing w:after="160" w:line="360" w:lineRule="auto"/>
        <w:ind w:firstLine="720"/>
        <w:jc w:val="both"/>
        <w:rPr>
          <w:rFonts w:ascii="Calibri" w:hAnsi="Calibri" w:eastAsia="Calibri" w:cs="Calibri"/>
          <w:sz w:val="28"/>
          <w:szCs w:val="28"/>
        </w:rPr>
      </w:pPr>
      <w:r>
        <w:rPr>
          <w:rFonts w:ascii="Calibri" w:hAnsi="Calibri" w:eastAsia="Calibri" w:cs="Calibri"/>
          <w:sz w:val="28"/>
          <w:szCs w:val="28"/>
        </w:rPr>
        <w:t xml:space="preserve">We feel great pleasure in submitting this project report as a part of our MSCIT&amp;CA Semester 2 curriculum. Practical study plays an important role. </w:t>
      </w:r>
    </w:p>
    <w:p>
      <w:pPr>
        <w:spacing w:after="160" w:line="360" w:lineRule="auto"/>
        <w:ind w:firstLine="720"/>
        <w:jc w:val="both"/>
        <w:rPr>
          <w:rFonts w:ascii="Calibri" w:hAnsi="Calibri" w:eastAsia="Calibri" w:cs="Calibri"/>
          <w:sz w:val="28"/>
          <w:szCs w:val="28"/>
        </w:rPr>
      </w:pPr>
      <w:r>
        <w:rPr>
          <w:rFonts w:ascii="Calibri" w:hAnsi="Calibri" w:eastAsia="Calibri" w:cs="Calibri"/>
          <w:sz w:val="28"/>
          <w:szCs w:val="28"/>
        </w:rPr>
        <w:t xml:space="preserve">For the successful completion of our project, we would especially like to thank our parents for their support and unconditional help. We would also like to thank our Project Guides Ms. Reetu Tejvani for their constant support and help in implementation of this project. </w:t>
      </w:r>
    </w:p>
    <w:p>
      <w:pPr>
        <w:spacing w:after="160" w:line="360" w:lineRule="auto"/>
        <w:ind w:firstLine="720"/>
        <w:jc w:val="both"/>
        <w:rPr>
          <w:rFonts w:ascii="Calibri" w:hAnsi="Calibri" w:eastAsia="Calibri" w:cs="Calibri"/>
          <w:sz w:val="28"/>
          <w:szCs w:val="28"/>
        </w:rPr>
      </w:pPr>
      <w:r>
        <w:rPr>
          <w:rFonts w:ascii="Calibri" w:hAnsi="Calibri" w:eastAsia="Calibri" w:cs="Calibri"/>
          <w:sz w:val="28"/>
          <w:szCs w:val="28"/>
        </w:rPr>
        <w:t xml:space="preserve">We are also thankful to our Principal Ma'am, Ms. Hetal G. Savla for all the facilities they provided throughout our semester and for encouraging us to take up this activity. </w:t>
      </w:r>
    </w:p>
    <w:p>
      <w:pPr>
        <w:spacing w:after="160" w:line="360" w:lineRule="auto"/>
        <w:ind w:firstLine="720"/>
        <w:jc w:val="both"/>
        <w:rPr>
          <w:rFonts w:ascii="Calibri" w:hAnsi="Calibri" w:eastAsia="Calibri" w:cs="Calibri"/>
        </w:rPr>
      </w:pPr>
      <w:r>
        <w:rPr>
          <w:rFonts w:ascii="Calibri" w:hAnsi="Calibri" w:eastAsia="Calibri" w:cs="Calibri"/>
          <w:sz w:val="28"/>
          <w:szCs w:val="28"/>
        </w:rPr>
        <w:t>Lastly, we would also like to thank the faculties and staff members of Smt. C.Z.M. Gosrani College, Jamnagar</w:t>
      </w:r>
      <w:r>
        <w:br w:type="page"/>
      </w:r>
    </w:p>
    <w:p>
      <w:pPr>
        <w:pStyle w:val="2"/>
        <w:jc w:val="center"/>
        <w:rPr>
          <w:rFonts w:ascii="Calibri" w:hAnsi="Calibri" w:eastAsia="Calibri" w:cs="Calibri"/>
          <w:b/>
          <w:sz w:val="36"/>
          <w:szCs w:val="36"/>
          <w:u w:val="single"/>
        </w:rPr>
      </w:pPr>
      <w:r>
        <w:rPr>
          <w:rFonts w:ascii="Calibri" w:hAnsi="Calibri" w:eastAsia="Calibri" w:cs="Calibri"/>
          <w:b/>
          <w:color w:val="000000"/>
          <w:sz w:val="36"/>
          <w:szCs w:val="36"/>
          <w:u w:val="single"/>
        </w:rPr>
        <w:t>PROJECT PROFILE</w:t>
      </w:r>
    </w:p>
    <w:tbl>
      <w:tblPr>
        <w:tblStyle w:val="31"/>
        <w:tblpPr w:leftFromText="180" w:rightFromText="180" w:vertAnchor="page" w:horzAnchor="margin" w:tblpY="3091"/>
        <w:tblW w:w="87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319"/>
        <w:gridCol w:w="45"/>
        <w:gridCol w:w="43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8728" w:type="dxa"/>
            <w:gridSpan w:val="3"/>
            <w:tcBorders>
              <w:bottom w:val="single" w:color="000000" w:sz="4" w:space="0"/>
            </w:tcBorders>
            <w:shd w:val="clear" w:color="auto" w:fill="000000"/>
            <w:vAlign w:val="center"/>
          </w:tcPr>
          <w:p>
            <w:pPr>
              <w:tabs>
                <w:tab w:val="center" w:pos="4513"/>
                <w:tab w:val="left" w:pos="7909"/>
              </w:tabs>
              <w:spacing w:before="0" w:after="0" w:line="276" w:lineRule="auto"/>
              <w:jc w:val="center"/>
              <w:rPr>
                <w:rFonts w:ascii="Calibri" w:hAnsi="Calibri" w:eastAsia="Calibri" w:cs="Calibri"/>
                <w:b/>
                <w:color w:val="000000"/>
                <w:sz w:val="28"/>
                <w:szCs w:val="28"/>
              </w:rPr>
            </w:pPr>
            <w:r>
              <w:rPr>
                <w:rFonts w:ascii="Calibri" w:hAnsi="Calibri" w:eastAsia="Calibri" w:cs="Calibri"/>
                <w:b/>
                <w:color w:val="000000"/>
                <w:sz w:val="28"/>
                <w:szCs w:val="28"/>
              </w:rPr>
              <w:t>STUDENT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80" w:hRule="atLeast"/>
        </w:trPr>
        <w:tc>
          <w:tcPr>
            <w:tcW w:w="4319" w:type="dxa"/>
            <w:tcBorders>
              <w:top w:val="single" w:color="000000" w:sz="4" w:space="0"/>
              <w:left w:val="single" w:color="000000" w:sz="4" w:space="0"/>
              <w:bottom w:val="single" w:color="000000" w:sz="4" w:space="0"/>
            </w:tcBorders>
            <w:vAlign w:val="center"/>
          </w:tcPr>
          <w:p>
            <w:pPr>
              <w:spacing w:line="360" w:lineRule="auto"/>
              <w:jc w:val="center"/>
              <w:rPr>
                <w:rFonts w:ascii="Calibri" w:hAnsi="Calibri" w:eastAsia="Calibri" w:cs="Calibri"/>
                <w:b/>
                <w:sz w:val="28"/>
                <w:szCs w:val="28"/>
              </w:rPr>
            </w:pPr>
            <w:r>
              <w:rPr>
                <w:rFonts w:ascii="Calibri" w:hAnsi="Calibri" w:eastAsia="Calibri" w:cs="Calibri"/>
                <w:b/>
                <w:sz w:val="28"/>
                <w:szCs w:val="28"/>
              </w:rPr>
              <w:t>Name</w:t>
            </w:r>
          </w:p>
          <w:p>
            <w:pPr>
              <w:spacing w:line="360" w:lineRule="auto"/>
              <w:jc w:val="center"/>
              <w:rPr>
                <w:rFonts w:ascii="Calibri" w:hAnsi="Calibri" w:eastAsia="Calibri" w:cs="Calibri"/>
                <w:b/>
                <w:sz w:val="28"/>
                <w:szCs w:val="28"/>
              </w:rPr>
            </w:pPr>
            <w:r>
              <w:rPr>
                <w:rFonts w:ascii="Calibri" w:hAnsi="Calibri" w:eastAsia="Calibri" w:cs="Calibri"/>
                <w:b w:val="0"/>
                <w:color w:val="000000"/>
                <w:sz w:val="28"/>
                <w:szCs w:val="28"/>
              </w:rPr>
              <w:t>Hardik Kanajariya</w:t>
            </w:r>
          </w:p>
          <w:p>
            <w:pPr>
              <w:spacing w:line="360" w:lineRule="auto"/>
              <w:jc w:val="center"/>
              <w:rPr>
                <w:rFonts w:ascii="Calibri" w:hAnsi="Calibri" w:eastAsia="Calibri" w:cs="Calibri"/>
                <w:b/>
                <w:color w:val="000000"/>
                <w:sz w:val="28"/>
                <w:szCs w:val="28"/>
              </w:rPr>
            </w:pPr>
            <w:r>
              <w:rPr>
                <w:rFonts w:ascii="Calibri" w:hAnsi="Calibri" w:eastAsia="Calibri" w:cs="Calibri"/>
                <w:b w:val="0"/>
                <w:color w:val="000000"/>
                <w:sz w:val="28"/>
                <w:szCs w:val="28"/>
              </w:rPr>
              <w:t>Vora Chirag</w:t>
            </w:r>
          </w:p>
        </w:tc>
        <w:tc>
          <w:tcPr>
            <w:tcW w:w="4409" w:type="dxa"/>
            <w:gridSpan w:val="2"/>
            <w:tcBorders>
              <w:top w:val="single" w:color="000000" w:sz="4" w:space="0"/>
              <w:bottom w:val="single" w:color="000000" w:sz="4" w:space="0"/>
              <w:right w:val="single" w:color="000000" w:sz="4" w:space="0"/>
            </w:tcBorders>
            <w:vAlign w:val="center"/>
          </w:tcPr>
          <w:p>
            <w:pPr>
              <w:spacing w:line="360" w:lineRule="auto"/>
              <w:jc w:val="center"/>
              <w:rPr>
                <w:rFonts w:ascii="Calibri" w:hAnsi="Calibri" w:eastAsia="Calibri" w:cs="Calibri"/>
                <w:b/>
                <w:sz w:val="28"/>
                <w:szCs w:val="28"/>
              </w:rPr>
            </w:pPr>
          </w:p>
          <w:p>
            <w:pPr>
              <w:spacing w:line="360" w:lineRule="auto"/>
              <w:jc w:val="center"/>
              <w:rPr>
                <w:rFonts w:ascii="Calibri" w:hAnsi="Calibri" w:eastAsia="Calibri" w:cs="Calibri"/>
                <w:b/>
                <w:sz w:val="28"/>
                <w:szCs w:val="28"/>
              </w:rPr>
            </w:pPr>
            <w:r>
              <w:rPr>
                <w:rFonts w:ascii="Calibri" w:hAnsi="Calibri" w:eastAsia="Calibri" w:cs="Calibri"/>
                <w:b/>
                <w:sz w:val="28"/>
                <w:szCs w:val="28"/>
              </w:rPr>
              <w:t>Enrollment Numbers</w:t>
            </w:r>
          </w:p>
          <w:p>
            <w:pPr>
              <w:spacing w:line="360" w:lineRule="auto"/>
              <w:jc w:val="center"/>
              <w:rPr>
                <w:rFonts w:ascii="Calibri" w:hAnsi="Calibri" w:eastAsia="Calibri" w:cs="Calibri"/>
                <w:color w:val="000000"/>
                <w:sz w:val="28"/>
                <w:szCs w:val="28"/>
              </w:rPr>
            </w:pPr>
            <w:r>
              <w:rPr>
                <w:rFonts w:ascii="Calibri" w:hAnsi="Calibri" w:eastAsia="Calibri" w:cs="Calibri"/>
                <w:color w:val="000000"/>
                <w:sz w:val="28"/>
                <w:szCs w:val="28"/>
              </w:rPr>
              <w:t>23SI032PG00359</w:t>
            </w:r>
          </w:p>
          <w:p>
            <w:pPr>
              <w:spacing w:line="360" w:lineRule="auto"/>
              <w:jc w:val="center"/>
              <w:rPr>
                <w:rFonts w:ascii="Calibri" w:hAnsi="Calibri" w:eastAsia="Calibri" w:cs="Calibri"/>
                <w:color w:val="000000"/>
                <w:sz w:val="28"/>
                <w:szCs w:val="28"/>
              </w:rPr>
            </w:pPr>
            <w:r>
              <w:rPr>
                <w:rFonts w:ascii="Calibri" w:hAnsi="Calibri" w:eastAsia="Calibri" w:cs="Calibri"/>
                <w:color w:val="000000"/>
                <w:sz w:val="28"/>
                <w:szCs w:val="28"/>
              </w:rPr>
              <w:t>23SI032PG00369</w:t>
            </w:r>
          </w:p>
          <w:p>
            <w:pPr>
              <w:spacing w:line="360" w:lineRule="auto"/>
              <w:jc w:val="center"/>
              <w:rPr>
                <w:rFonts w:ascii="Calibri" w:hAnsi="Calibri" w:eastAsia="Calibri" w:cs="Calibri"/>
                <w:color w:val="000000"/>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8728" w:type="dxa"/>
            <w:gridSpan w:val="3"/>
            <w:shd w:val="clear" w:color="auto" w:fill="000000"/>
            <w:vAlign w:val="center"/>
          </w:tcPr>
          <w:p>
            <w:pPr>
              <w:spacing w:line="276" w:lineRule="auto"/>
              <w:jc w:val="center"/>
              <w:rPr>
                <w:rFonts w:ascii="Calibri" w:hAnsi="Calibri" w:eastAsia="Calibri" w:cs="Calibri"/>
                <w:b/>
                <w:sz w:val="28"/>
                <w:szCs w:val="28"/>
              </w:rPr>
            </w:pPr>
            <w:r>
              <w:rPr>
                <w:rFonts w:ascii="Calibri" w:hAnsi="Calibri" w:eastAsia="Calibri" w:cs="Calibri"/>
                <w:b/>
                <w:sz w:val="28"/>
                <w:szCs w:val="28"/>
              </w:rPr>
              <w:t>PROJECT DETAILS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4319" w:type="dxa"/>
            <w:tcBorders>
              <w:top w:val="single" w:color="000000" w:sz="4" w:space="0"/>
              <w:left w:val="single" w:color="000000" w:sz="4" w:space="0"/>
              <w:bottom w:val="single" w:color="000000" w:sz="4" w:space="0"/>
            </w:tcBorders>
            <w:vAlign w:val="center"/>
          </w:tcPr>
          <w:p>
            <w:pPr>
              <w:spacing w:line="276" w:lineRule="auto"/>
              <w:jc w:val="center"/>
              <w:rPr>
                <w:rFonts w:ascii="Calibri" w:hAnsi="Calibri" w:eastAsia="Calibri" w:cs="Calibri"/>
                <w:b/>
                <w:sz w:val="28"/>
                <w:szCs w:val="28"/>
              </w:rPr>
            </w:pPr>
            <w:r>
              <w:rPr>
                <w:rFonts w:ascii="Calibri" w:hAnsi="Calibri" w:eastAsia="Calibri" w:cs="Calibri"/>
                <w:b/>
                <w:sz w:val="28"/>
                <w:szCs w:val="28"/>
              </w:rPr>
              <w:t>Project Title</w:t>
            </w:r>
          </w:p>
        </w:tc>
        <w:tc>
          <w:tcPr>
            <w:tcW w:w="4409" w:type="dxa"/>
            <w:gridSpan w:val="2"/>
            <w:tcBorders>
              <w:top w:val="single" w:color="000000" w:sz="4" w:space="0"/>
              <w:bottom w:val="single" w:color="000000" w:sz="4" w:space="0"/>
              <w:right w:val="single" w:color="000000" w:sz="4" w:space="0"/>
            </w:tcBorders>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Expense-tracker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4319" w:type="dxa"/>
            <w:tcBorders>
              <w:top w:val="single" w:color="000000" w:sz="4" w:space="0"/>
              <w:bottom w:val="single" w:color="000000" w:sz="4" w:space="0"/>
            </w:tcBorders>
            <w:vAlign w:val="center"/>
          </w:tcPr>
          <w:p>
            <w:pPr>
              <w:spacing w:line="276" w:lineRule="auto"/>
              <w:jc w:val="center"/>
              <w:rPr>
                <w:rFonts w:ascii="Calibri" w:hAnsi="Calibri" w:eastAsia="Calibri" w:cs="Calibri"/>
                <w:b/>
                <w:sz w:val="28"/>
                <w:szCs w:val="28"/>
              </w:rPr>
            </w:pPr>
            <w:r>
              <w:rPr>
                <w:rFonts w:ascii="Calibri" w:hAnsi="Calibri" w:eastAsia="Calibri" w:cs="Calibri"/>
                <w:b/>
                <w:sz w:val="28"/>
                <w:szCs w:val="28"/>
              </w:rPr>
              <w:t>Duration</w:t>
            </w:r>
          </w:p>
        </w:tc>
        <w:tc>
          <w:tcPr>
            <w:tcW w:w="4409" w:type="dxa"/>
            <w:gridSpan w:val="2"/>
            <w:tcBorders>
              <w:top w:val="single" w:color="000000" w:sz="4" w:space="0"/>
              <w:bottom w:val="single" w:color="000000" w:sz="4" w:space="0"/>
            </w:tcBorders>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4 Months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4319" w:type="dxa"/>
            <w:tcBorders>
              <w:top w:val="single" w:color="000000" w:sz="4" w:space="0"/>
              <w:left w:val="single" w:color="000000" w:sz="4" w:space="0"/>
              <w:bottom w:val="single" w:color="000000" w:sz="4" w:space="0"/>
            </w:tcBorders>
            <w:vAlign w:val="center"/>
          </w:tcPr>
          <w:p>
            <w:pPr>
              <w:spacing w:line="276" w:lineRule="auto"/>
              <w:jc w:val="center"/>
              <w:rPr>
                <w:rFonts w:ascii="Calibri" w:hAnsi="Calibri" w:eastAsia="Calibri" w:cs="Calibri"/>
                <w:b/>
                <w:sz w:val="28"/>
                <w:szCs w:val="28"/>
              </w:rPr>
            </w:pPr>
            <w:r>
              <w:rPr>
                <w:rFonts w:ascii="Calibri" w:hAnsi="Calibri" w:eastAsia="Calibri" w:cs="Calibri"/>
                <w:b/>
                <w:sz w:val="28"/>
                <w:szCs w:val="28"/>
              </w:rPr>
              <w:t>Name of Project</w:t>
            </w:r>
          </w:p>
        </w:tc>
        <w:tc>
          <w:tcPr>
            <w:tcW w:w="4409" w:type="dxa"/>
            <w:gridSpan w:val="2"/>
            <w:tcBorders>
              <w:top w:val="single" w:color="000000" w:sz="4" w:space="0"/>
              <w:bottom w:val="single" w:color="000000" w:sz="4" w:space="0"/>
              <w:right w:val="single" w:color="000000" w:sz="4" w:space="0"/>
            </w:tcBorders>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Expense-tracker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69" w:hRule="atLeast"/>
        </w:trPr>
        <w:tc>
          <w:tcPr>
            <w:tcW w:w="4319" w:type="dxa"/>
            <w:tcBorders>
              <w:top w:val="single" w:color="000000" w:sz="4" w:space="0"/>
              <w:bottom w:val="single" w:color="000000" w:sz="4" w:space="0"/>
            </w:tcBorders>
            <w:vAlign w:val="center"/>
          </w:tcPr>
          <w:p>
            <w:pPr>
              <w:spacing w:line="276" w:lineRule="auto"/>
              <w:jc w:val="center"/>
              <w:rPr>
                <w:rFonts w:ascii="Calibri" w:hAnsi="Calibri" w:eastAsia="Calibri" w:cs="Calibri"/>
                <w:b/>
                <w:sz w:val="28"/>
                <w:szCs w:val="28"/>
              </w:rPr>
            </w:pPr>
            <w:r>
              <w:rPr>
                <w:rFonts w:ascii="Calibri" w:hAnsi="Calibri" w:eastAsia="Calibri" w:cs="Calibri"/>
                <w:b/>
                <w:sz w:val="28"/>
                <w:szCs w:val="28"/>
              </w:rPr>
              <w:t>Platform</w:t>
            </w:r>
          </w:p>
        </w:tc>
        <w:tc>
          <w:tcPr>
            <w:tcW w:w="4409" w:type="dxa"/>
            <w:gridSpan w:val="2"/>
            <w:tcBorders>
              <w:top w:val="single" w:color="000000" w:sz="4" w:space="0"/>
              <w:bottom w:val="single" w:color="000000" w:sz="4" w:space="0"/>
            </w:tcBorders>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React,</w:t>
            </w:r>
          </w:p>
          <w:p>
            <w:pPr>
              <w:spacing w:line="276" w:lineRule="auto"/>
              <w:jc w:val="center"/>
              <w:rPr>
                <w:rFonts w:ascii="Calibri" w:hAnsi="Calibri" w:eastAsia="Calibri" w:cs="Calibri"/>
                <w:sz w:val="28"/>
                <w:szCs w:val="28"/>
              </w:rPr>
            </w:pPr>
            <w:r>
              <w:rPr>
                <w:rFonts w:ascii="Calibri" w:hAnsi="Calibri" w:eastAsia="Calibri" w:cs="Calibri"/>
                <w:sz w:val="28"/>
                <w:szCs w:val="28"/>
              </w:rPr>
              <w:t>Laravel,</w:t>
            </w:r>
          </w:p>
          <w:p>
            <w:pPr>
              <w:spacing w:line="276" w:lineRule="auto"/>
              <w:jc w:val="center"/>
              <w:rPr>
                <w:rFonts w:ascii="Calibri" w:hAnsi="Calibri" w:eastAsia="Calibri" w:cs="Calibri"/>
                <w:sz w:val="28"/>
                <w:szCs w:val="28"/>
              </w:rPr>
            </w:pPr>
            <w:r>
              <w:rPr>
                <w:rFonts w:ascii="Calibri" w:hAnsi="Calibri" w:eastAsia="Calibri" w:cs="Calibri"/>
                <w:sz w:val="28"/>
                <w:szCs w:val="28"/>
              </w:rPr>
              <w:t>MySQL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4319" w:type="dxa"/>
            <w:tcBorders>
              <w:top w:val="single" w:color="000000" w:sz="4" w:space="0"/>
              <w:left w:val="single" w:color="000000" w:sz="4" w:space="0"/>
              <w:bottom w:val="single" w:color="000000" w:sz="4" w:space="0"/>
            </w:tcBorders>
            <w:vAlign w:val="center"/>
          </w:tcPr>
          <w:p>
            <w:pPr>
              <w:spacing w:line="276" w:lineRule="auto"/>
              <w:jc w:val="center"/>
              <w:rPr>
                <w:rFonts w:ascii="Calibri" w:hAnsi="Calibri" w:eastAsia="Calibri" w:cs="Calibri"/>
                <w:b/>
                <w:sz w:val="28"/>
                <w:szCs w:val="28"/>
              </w:rPr>
            </w:pPr>
            <w:r>
              <w:rPr>
                <w:rFonts w:ascii="Calibri" w:hAnsi="Calibri" w:eastAsia="Calibri" w:cs="Calibri"/>
                <w:b/>
                <w:sz w:val="28"/>
                <w:szCs w:val="28"/>
              </w:rPr>
              <w:t>Team Size</w:t>
            </w:r>
          </w:p>
        </w:tc>
        <w:tc>
          <w:tcPr>
            <w:tcW w:w="4409" w:type="dxa"/>
            <w:gridSpan w:val="2"/>
            <w:tcBorders>
              <w:top w:val="single" w:color="000000" w:sz="4" w:space="0"/>
              <w:bottom w:val="single" w:color="000000" w:sz="4" w:space="0"/>
              <w:right w:val="single" w:color="000000" w:sz="4" w:space="0"/>
            </w:tcBorders>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8728" w:type="dxa"/>
            <w:gridSpan w:val="3"/>
            <w:tcBorders>
              <w:bottom w:val="single" w:color="000000" w:sz="4" w:space="0"/>
            </w:tcBorders>
            <w:shd w:val="clear" w:color="auto" w:fill="000000"/>
            <w:vAlign w:val="center"/>
          </w:tcPr>
          <w:p>
            <w:pPr>
              <w:spacing w:line="276" w:lineRule="auto"/>
              <w:jc w:val="center"/>
              <w:rPr>
                <w:rFonts w:ascii="Calibri" w:hAnsi="Calibri" w:eastAsia="Calibri" w:cs="Calibri"/>
                <w:b/>
                <w:sz w:val="28"/>
                <w:szCs w:val="28"/>
              </w:rPr>
            </w:pPr>
            <w:r>
              <w:rPr>
                <w:rFonts w:ascii="Calibri" w:hAnsi="Calibri" w:eastAsia="Calibri" w:cs="Calibri"/>
                <w:b/>
                <w:sz w:val="28"/>
                <w:szCs w:val="28"/>
              </w:rPr>
              <w:t>GUIDE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97" w:hRule="atLeast"/>
        </w:trPr>
        <w:tc>
          <w:tcPr>
            <w:tcW w:w="4364" w:type="dxa"/>
            <w:gridSpan w:val="2"/>
            <w:tcBorders>
              <w:top w:val="single" w:color="000000" w:sz="4" w:space="0"/>
              <w:left w:val="single" w:color="000000" w:sz="4" w:space="0"/>
              <w:bottom w:val="single" w:color="000000" w:sz="4" w:space="0"/>
              <w:right w:val="single" w:color="000000" w:sz="4" w:space="0"/>
            </w:tcBorders>
            <w:vAlign w:val="center"/>
          </w:tcPr>
          <w:p>
            <w:pPr>
              <w:spacing w:line="276" w:lineRule="auto"/>
              <w:jc w:val="center"/>
              <w:rPr>
                <w:rFonts w:ascii="Calibri" w:hAnsi="Calibri" w:eastAsia="Calibri" w:cs="Calibri"/>
                <w:b/>
                <w:sz w:val="28"/>
                <w:szCs w:val="28"/>
              </w:rPr>
            </w:pPr>
            <w:r>
              <w:rPr>
                <w:rFonts w:ascii="Calibri" w:hAnsi="Calibri" w:eastAsia="Calibri" w:cs="Calibri"/>
                <w:b/>
                <w:sz w:val="28"/>
                <w:szCs w:val="28"/>
              </w:rPr>
              <w:t>Name of Guide</w:t>
            </w:r>
          </w:p>
        </w:tc>
        <w:tc>
          <w:tcPr>
            <w:tcW w:w="4364" w:type="dxa"/>
            <w:tcBorders>
              <w:top w:val="single" w:color="000000" w:sz="4" w:space="0"/>
              <w:left w:val="single" w:color="000000" w:sz="4" w:space="0"/>
              <w:bottom w:val="single" w:color="000000" w:sz="4" w:space="0"/>
              <w:right w:val="single" w:color="000000" w:sz="4" w:space="0"/>
            </w:tcBorders>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 xml:space="preserve">Ms. Reetu Tejvani </w:t>
            </w:r>
          </w:p>
        </w:tc>
      </w:tr>
    </w:tbl>
    <w:p>
      <w:pPr>
        <w:spacing w:after="160" w:line="259" w:lineRule="auto"/>
        <w:rPr>
          <w:rFonts w:ascii="Calibri" w:hAnsi="Calibri" w:eastAsia="Calibri" w:cs="Calibri"/>
        </w:rPr>
      </w:pPr>
    </w:p>
    <w:p>
      <w:pPr>
        <w:spacing w:after="200" w:line="276" w:lineRule="auto"/>
        <w:rPr>
          <w:rFonts w:ascii="Calibri" w:hAnsi="Calibri" w:eastAsia="Calibri" w:cs="Calibri"/>
          <w:b/>
          <w:color w:val="000000"/>
          <w:sz w:val="36"/>
          <w:szCs w:val="36"/>
          <w:u w:val="single"/>
        </w:rPr>
      </w:pPr>
    </w:p>
    <w:p>
      <w:pPr>
        <w:rPr>
          <w:rFonts w:ascii="Calibri" w:hAnsi="Calibri" w:eastAsia="Calibri" w:cs="Calibri"/>
          <w:sz w:val="36"/>
          <w:szCs w:val="36"/>
        </w:rPr>
      </w:pPr>
    </w:p>
    <w:p>
      <w:pPr>
        <w:spacing w:after="200" w:line="276" w:lineRule="auto"/>
        <w:rPr>
          <w:rFonts w:ascii="Calibri" w:hAnsi="Calibri" w:eastAsia="Calibri" w:cs="Calibri"/>
          <w:sz w:val="36"/>
          <w:szCs w:val="36"/>
        </w:rPr>
      </w:pPr>
      <w:r>
        <w:br w:type="page"/>
      </w:r>
    </w:p>
    <w:p>
      <w:pPr>
        <w:pStyle w:val="2"/>
        <w:spacing w:line="480" w:lineRule="auto"/>
        <w:jc w:val="center"/>
        <w:rPr>
          <w:rFonts w:ascii="Calibri" w:hAnsi="Calibri" w:eastAsia="Calibri" w:cs="Calibri"/>
          <w:b/>
          <w:color w:val="000000"/>
          <w:sz w:val="36"/>
          <w:szCs w:val="36"/>
          <w:u w:val="single"/>
        </w:rPr>
      </w:pPr>
      <w:r>
        <w:rPr>
          <w:rFonts w:ascii="Calibri" w:hAnsi="Calibri" w:eastAsia="Calibri" w:cs="Calibri"/>
          <w:b/>
          <w:color w:val="000000"/>
          <w:sz w:val="36"/>
          <w:szCs w:val="36"/>
          <w:u w:val="single"/>
        </w:rPr>
        <w:t>INDEX</w:t>
      </w:r>
    </w:p>
    <w:p>
      <w:pPr>
        <w:rPr>
          <w:rFonts w:ascii="Calibri" w:hAnsi="Calibri" w:eastAsia="Calibri" w:cs="Calibri"/>
        </w:rPr>
      </w:pPr>
    </w:p>
    <w:tbl>
      <w:tblPr>
        <w:tblStyle w:val="32"/>
        <w:tblW w:w="9266"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345"/>
        <w:gridCol w:w="6390"/>
        <w:gridCol w:w="15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tcBorders>
              <w:bottom w:val="nil"/>
            </w:tcBorders>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Chapter</w:t>
            </w:r>
          </w:p>
        </w:tc>
        <w:tc>
          <w:tcPr>
            <w:tcW w:w="6390" w:type="dxa"/>
            <w:tcBorders>
              <w:bottom w:val="nil"/>
            </w:tcBorders>
            <w:vAlign w:val="center"/>
          </w:tcPr>
          <w:p>
            <w:pPr>
              <w:spacing w:line="276" w:lineRule="auto"/>
              <w:rPr>
                <w:rFonts w:ascii="Calibri" w:hAnsi="Calibri" w:eastAsia="Calibri" w:cs="Calibri"/>
                <w:sz w:val="28"/>
                <w:szCs w:val="28"/>
              </w:rPr>
            </w:pPr>
            <w:r>
              <w:rPr>
                <w:rFonts w:ascii="Calibri" w:hAnsi="Calibri" w:eastAsia="Calibri" w:cs="Calibri"/>
                <w:sz w:val="28"/>
                <w:szCs w:val="28"/>
              </w:rPr>
              <w:t>Title</w:t>
            </w:r>
          </w:p>
        </w:tc>
        <w:tc>
          <w:tcPr>
            <w:tcW w:w="1531" w:type="dxa"/>
            <w:tcBorders>
              <w:bottom w:val="nil"/>
            </w:tcBorders>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1</w:t>
            </w:r>
          </w:p>
        </w:tc>
        <w:tc>
          <w:tcPr>
            <w:tcW w:w="6390" w:type="dxa"/>
            <w:vAlign w:val="center"/>
          </w:tcPr>
          <w:p>
            <w:pPr>
              <w:tabs>
                <w:tab w:val="center" w:pos="3129"/>
                <w:tab w:val="left" w:pos="3552"/>
              </w:tabs>
              <w:spacing w:line="276" w:lineRule="auto"/>
              <w:rPr>
                <w:rFonts w:ascii="Calibri" w:hAnsi="Calibri" w:eastAsia="Calibri" w:cs="Calibri"/>
                <w:b/>
                <w:sz w:val="28"/>
                <w:szCs w:val="28"/>
              </w:rPr>
            </w:pPr>
            <w:r>
              <w:rPr>
                <w:rFonts w:ascii="Calibri" w:hAnsi="Calibri" w:eastAsia="Calibri" w:cs="Calibri"/>
                <w:b/>
                <w:sz w:val="28"/>
                <w:szCs w:val="28"/>
              </w:rPr>
              <w:t>Overview of the accepted SDLC Model</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tcBorders>
              <w:bottom w:val="nil"/>
            </w:tcBorders>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2</w:t>
            </w:r>
          </w:p>
        </w:tc>
        <w:tc>
          <w:tcPr>
            <w:tcW w:w="6390" w:type="dxa"/>
            <w:vAlign w:val="center"/>
          </w:tcPr>
          <w:p>
            <w:pPr>
              <w:spacing w:line="276" w:lineRule="auto"/>
              <w:rPr>
                <w:rFonts w:ascii="Calibri" w:hAnsi="Calibri" w:eastAsia="Calibri" w:cs="Calibri"/>
                <w:b/>
                <w:sz w:val="28"/>
                <w:szCs w:val="28"/>
              </w:rPr>
            </w:pPr>
            <w:r>
              <w:rPr>
                <w:rFonts w:ascii="Calibri" w:hAnsi="Calibri" w:eastAsia="Calibri" w:cs="Calibri"/>
                <w:b/>
                <w:sz w:val="28"/>
                <w:szCs w:val="28"/>
              </w:rPr>
              <w:t>Requirement Gathering and Analysis</w:t>
            </w:r>
          </w:p>
        </w:tc>
        <w:tc>
          <w:tcPr>
            <w:tcW w:w="1531" w:type="dxa"/>
            <w:vAlign w:val="center"/>
          </w:tcPr>
          <w:p>
            <w:pPr>
              <w:spacing w:line="276" w:lineRule="auto"/>
              <w:jc w:val="center"/>
              <w:rPr>
                <w:rFonts w:ascii="Calibri" w:hAnsi="Calibri" w:eastAsia="Calibri" w:cs="Calibri"/>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restart"/>
            <w:tcBorders>
              <w:top w:val="nil"/>
              <w:left w:val="single" w:color="000000" w:sz="4" w:space="0"/>
              <w:bottom w:val="single" w:color="000000" w:sz="4" w:space="0"/>
              <w:right w:val="single" w:color="000000" w:sz="4" w:space="0"/>
            </w:tcBorders>
          </w:tcPr>
          <w:p>
            <w:pPr>
              <w:spacing w:line="276" w:lineRule="auto"/>
              <w:jc w:val="center"/>
              <w:rPr>
                <w:rFonts w:ascii="Calibri" w:hAnsi="Calibri" w:eastAsia="Calibri" w:cs="Calibri"/>
                <w:sz w:val="28"/>
                <w:szCs w:val="28"/>
              </w:rPr>
            </w:pPr>
          </w:p>
        </w:tc>
        <w:tc>
          <w:tcPr>
            <w:tcW w:w="6390" w:type="dxa"/>
            <w:tcBorders>
              <w:left w:val="single" w:color="000000" w:sz="4" w:space="0"/>
            </w:tcBorders>
            <w:vAlign w:val="center"/>
          </w:tcPr>
          <w:p>
            <w:pPr>
              <w:spacing w:line="276" w:lineRule="auto"/>
              <w:ind w:left="720"/>
              <w:rPr>
                <w:rFonts w:ascii="Calibri" w:hAnsi="Calibri" w:eastAsia="Calibri" w:cs="Calibri"/>
                <w:sz w:val="28"/>
                <w:szCs w:val="28"/>
              </w:rPr>
            </w:pPr>
            <w:r>
              <w:rPr>
                <w:rFonts w:ascii="Calibri" w:hAnsi="Calibri" w:eastAsia="Calibri" w:cs="Calibri"/>
                <w:sz w:val="28"/>
                <w:szCs w:val="28"/>
              </w:rPr>
              <w:t>2.1 Organization Details</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left w:val="single" w:color="000000" w:sz="4" w:space="0"/>
              <w:bottom w:val="single" w:color="000000" w:sz="4" w:space="0"/>
              <w:right w:val="single" w:color="000000" w:sz="4" w:space="0"/>
            </w:tcBorders>
          </w:tcPr>
          <w:p>
            <w:pPr>
              <w:widowControl w:val="0"/>
              <w:spacing w:line="276" w:lineRule="auto"/>
              <w:rPr>
                <w:rFonts w:ascii="Calibri" w:hAnsi="Calibri" w:eastAsia="Calibri" w:cs="Calibri"/>
                <w:sz w:val="28"/>
                <w:szCs w:val="28"/>
              </w:rPr>
            </w:pPr>
          </w:p>
        </w:tc>
        <w:tc>
          <w:tcPr>
            <w:tcW w:w="6390" w:type="dxa"/>
            <w:tcBorders>
              <w:left w:val="single" w:color="000000" w:sz="4" w:space="0"/>
            </w:tcBorders>
            <w:vAlign w:val="center"/>
          </w:tcPr>
          <w:p>
            <w:pPr>
              <w:spacing w:line="276" w:lineRule="auto"/>
              <w:ind w:left="720"/>
              <w:rPr>
                <w:rFonts w:ascii="Calibri" w:hAnsi="Calibri" w:eastAsia="Calibri" w:cs="Calibri"/>
                <w:sz w:val="28"/>
                <w:szCs w:val="28"/>
              </w:rPr>
            </w:pPr>
            <w:r>
              <w:rPr>
                <w:rFonts w:ascii="Calibri" w:hAnsi="Calibri" w:eastAsia="Calibri" w:cs="Calibri"/>
                <w:sz w:val="28"/>
                <w:szCs w:val="28"/>
              </w:rPr>
              <w:t>2.2 Meetings</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left w:val="single" w:color="000000" w:sz="4" w:space="0"/>
              <w:bottom w:val="single" w:color="000000" w:sz="4" w:space="0"/>
              <w:right w:val="single" w:color="000000" w:sz="4" w:space="0"/>
            </w:tcBorders>
          </w:tcPr>
          <w:p>
            <w:pPr>
              <w:widowControl w:val="0"/>
              <w:spacing w:line="276" w:lineRule="auto"/>
              <w:rPr>
                <w:rFonts w:ascii="Calibri" w:hAnsi="Calibri" w:eastAsia="Calibri" w:cs="Calibri"/>
                <w:sz w:val="28"/>
                <w:szCs w:val="28"/>
              </w:rPr>
            </w:pPr>
          </w:p>
        </w:tc>
        <w:tc>
          <w:tcPr>
            <w:tcW w:w="6390" w:type="dxa"/>
            <w:tcBorders>
              <w:left w:val="single" w:color="000000" w:sz="4" w:space="0"/>
            </w:tcBorders>
            <w:vAlign w:val="center"/>
          </w:tcPr>
          <w:p>
            <w:pPr>
              <w:spacing w:line="276" w:lineRule="auto"/>
              <w:ind w:left="720"/>
              <w:rPr>
                <w:rFonts w:ascii="Calibri" w:hAnsi="Calibri" w:eastAsia="Calibri" w:cs="Calibri"/>
                <w:sz w:val="28"/>
                <w:szCs w:val="28"/>
              </w:rPr>
            </w:pPr>
            <w:r>
              <w:rPr>
                <w:rFonts w:ascii="Calibri" w:hAnsi="Calibri" w:eastAsia="Calibri" w:cs="Calibri"/>
                <w:sz w:val="28"/>
                <w:szCs w:val="28"/>
              </w:rPr>
              <w:t>2.3 Type of Project</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left w:val="single" w:color="000000" w:sz="4" w:space="0"/>
              <w:bottom w:val="single" w:color="000000" w:sz="4" w:space="0"/>
              <w:right w:val="single" w:color="000000" w:sz="4" w:space="0"/>
            </w:tcBorders>
          </w:tcPr>
          <w:p>
            <w:pPr>
              <w:widowControl w:val="0"/>
              <w:spacing w:line="276" w:lineRule="auto"/>
              <w:rPr>
                <w:rFonts w:ascii="Calibri" w:hAnsi="Calibri" w:eastAsia="Calibri" w:cs="Calibri"/>
                <w:sz w:val="28"/>
                <w:szCs w:val="28"/>
              </w:rPr>
            </w:pPr>
          </w:p>
        </w:tc>
        <w:tc>
          <w:tcPr>
            <w:tcW w:w="6390" w:type="dxa"/>
            <w:tcBorders>
              <w:left w:val="single" w:color="000000" w:sz="4" w:space="0"/>
            </w:tcBorders>
            <w:vAlign w:val="center"/>
          </w:tcPr>
          <w:p>
            <w:pPr>
              <w:spacing w:line="276" w:lineRule="auto"/>
              <w:ind w:left="720"/>
              <w:rPr>
                <w:rFonts w:ascii="Calibri" w:hAnsi="Calibri" w:eastAsia="Calibri" w:cs="Calibri"/>
                <w:sz w:val="28"/>
                <w:szCs w:val="28"/>
              </w:rPr>
            </w:pPr>
            <w:r>
              <w:rPr>
                <w:rFonts w:ascii="Calibri" w:hAnsi="Calibri" w:eastAsia="Calibri" w:cs="Calibri"/>
                <w:sz w:val="28"/>
                <w:szCs w:val="28"/>
              </w:rPr>
              <w:t>2.4 Method of collecting requirements</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tcBorders>
              <w:top w:val="single" w:color="000000" w:sz="4" w:space="0"/>
              <w:bottom w:val="nil"/>
            </w:tcBorders>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3</w:t>
            </w:r>
          </w:p>
        </w:tc>
        <w:tc>
          <w:tcPr>
            <w:tcW w:w="6390" w:type="dxa"/>
            <w:vAlign w:val="center"/>
          </w:tcPr>
          <w:p>
            <w:pPr>
              <w:spacing w:line="276" w:lineRule="auto"/>
              <w:rPr>
                <w:rFonts w:ascii="Calibri" w:hAnsi="Calibri" w:eastAsia="Calibri" w:cs="Calibri"/>
                <w:b/>
                <w:sz w:val="28"/>
                <w:szCs w:val="28"/>
              </w:rPr>
            </w:pPr>
            <w:r>
              <w:rPr>
                <w:rFonts w:ascii="Calibri" w:hAnsi="Calibri" w:eastAsia="Calibri" w:cs="Calibri"/>
                <w:b/>
                <w:sz w:val="28"/>
                <w:szCs w:val="28"/>
              </w:rPr>
              <w:t>System Requirement Specification</w:t>
            </w:r>
          </w:p>
        </w:tc>
        <w:tc>
          <w:tcPr>
            <w:tcW w:w="1531" w:type="dxa"/>
            <w:vAlign w:val="center"/>
          </w:tcPr>
          <w:p>
            <w:pPr>
              <w:spacing w:line="276" w:lineRule="auto"/>
              <w:jc w:val="center"/>
              <w:rPr>
                <w:rFonts w:ascii="Calibri" w:hAnsi="Calibri" w:eastAsia="Calibri" w:cs="Calibri"/>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restart"/>
            <w:tcBorders>
              <w:top w:val="nil"/>
            </w:tcBorders>
          </w:tcPr>
          <w:p>
            <w:pPr>
              <w:spacing w:line="276" w:lineRule="auto"/>
              <w:jc w:val="center"/>
              <w:rPr>
                <w:rFonts w:ascii="Calibri" w:hAnsi="Calibri" w:eastAsia="Calibri" w:cs="Calibri"/>
                <w:sz w:val="28"/>
                <w:szCs w:val="28"/>
              </w:rPr>
            </w:pPr>
          </w:p>
        </w:tc>
        <w:tc>
          <w:tcPr>
            <w:tcW w:w="6390" w:type="dxa"/>
            <w:vAlign w:val="center"/>
          </w:tcPr>
          <w:p>
            <w:pPr>
              <w:spacing w:line="276" w:lineRule="auto"/>
              <w:ind w:left="720"/>
              <w:rPr>
                <w:rFonts w:ascii="Calibri" w:hAnsi="Calibri" w:eastAsia="Calibri" w:cs="Calibri"/>
                <w:sz w:val="28"/>
                <w:szCs w:val="28"/>
              </w:rPr>
            </w:pPr>
            <w:r>
              <w:rPr>
                <w:rFonts w:ascii="Calibri" w:hAnsi="Calibri" w:eastAsia="Calibri" w:cs="Calibri"/>
                <w:sz w:val="28"/>
                <w:szCs w:val="28"/>
              </w:rPr>
              <w:t>3.1 Introduction</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1440"/>
              <w:rPr>
                <w:rFonts w:ascii="Calibri" w:hAnsi="Calibri" w:eastAsia="Calibri" w:cs="Calibri"/>
                <w:sz w:val="28"/>
                <w:szCs w:val="28"/>
              </w:rPr>
            </w:pPr>
            <w:r>
              <w:rPr>
                <w:rFonts w:ascii="Calibri" w:hAnsi="Calibri" w:eastAsia="Calibri" w:cs="Calibri"/>
                <w:sz w:val="28"/>
                <w:szCs w:val="28"/>
              </w:rPr>
              <w:t>3.1.1 Purpose</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1440"/>
              <w:rPr>
                <w:rFonts w:ascii="Calibri" w:hAnsi="Calibri" w:eastAsia="Calibri" w:cs="Calibri"/>
                <w:sz w:val="28"/>
                <w:szCs w:val="28"/>
              </w:rPr>
            </w:pPr>
            <w:r>
              <w:rPr>
                <w:rFonts w:ascii="Calibri" w:hAnsi="Calibri" w:eastAsia="Calibri" w:cs="Calibri"/>
                <w:sz w:val="28"/>
                <w:szCs w:val="28"/>
              </w:rPr>
              <w:t>3.1.2 Scope</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1440"/>
              <w:rPr>
                <w:rFonts w:ascii="Calibri" w:hAnsi="Calibri" w:eastAsia="Calibri" w:cs="Calibri"/>
                <w:sz w:val="28"/>
                <w:szCs w:val="28"/>
              </w:rPr>
            </w:pPr>
            <w:r>
              <w:rPr>
                <w:rFonts w:ascii="Calibri" w:hAnsi="Calibri" w:eastAsia="Calibri" w:cs="Calibri"/>
                <w:sz w:val="28"/>
                <w:szCs w:val="28"/>
              </w:rPr>
              <w:t>3.1.3 Operating Environment</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1440"/>
              <w:rPr>
                <w:rFonts w:ascii="Calibri" w:hAnsi="Calibri" w:eastAsia="Calibri" w:cs="Calibri"/>
                <w:sz w:val="28"/>
                <w:szCs w:val="28"/>
              </w:rPr>
            </w:pPr>
            <w:r>
              <w:rPr>
                <w:rFonts w:ascii="Calibri" w:hAnsi="Calibri" w:eastAsia="Calibri" w:cs="Calibri"/>
                <w:sz w:val="28"/>
                <w:szCs w:val="28"/>
              </w:rPr>
              <w:t>3.1.4 User classes</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720"/>
              <w:rPr>
                <w:rFonts w:ascii="Calibri" w:hAnsi="Calibri" w:eastAsia="Calibri" w:cs="Calibri"/>
                <w:sz w:val="28"/>
                <w:szCs w:val="28"/>
              </w:rPr>
            </w:pPr>
            <w:r>
              <w:rPr>
                <w:rFonts w:ascii="Calibri" w:hAnsi="Calibri" w:eastAsia="Calibri" w:cs="Calibri"/>
                <w:sz w:val="28"/>
                <w:szCs w:val="28"/>
              </w:rPr>
              <w:t>3.2 System Modules</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720"/>
              <w:rPr>
                <w:rFonts w:ascii="Calibri" w:hAnsi="Calibri" w:eastAsia="Calibri" w:cs="Calibri"/>
                <w:sz w:val="28"/>
                <w:szCs w:val="28"/>
              </w:rPr>
            </w:pPr>
            <w:r>
              <w:rPr>
                <w:rFonts w:ascii="Calibri" w:hAnsi="Calibri" w:eastAsia="Calibri" w:cs="Calibri"/>
                <w:sz w:val="28"/>
                <w:szCs w:val="28"/>
              </w:rPr>
              <w:t>3.3 Feasible study</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1440"/>
              <w:rPr>
                <w:rFonts w:ascii="Calibri" w:hAnsi="Calibri" w:eastAsia="Calibri" w:cs="Calibri"/>
                <w:sz w:val="28"/>
                <w:szCs w:val="28"/>
              </w:rPr>
            </w:pPr>
            <w:r>
              <w:rPr>
                <w:rFonts w:ascii="Calibri" w:hAnsi="Calibri" w:eastAsia="Calibri" w:cs="Calibri"/>
                <w:sz w:val="28"/>
                <w:szCs w:val="28"/>
              </w:rPr>
              <w:t>3.3.1 Operational Feasibility</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1440"/>
              <w:rPr>
                <w:rFonts w:ascii="Calibri" w:hAnsi="Calibri" w:eastAsia="Calibri" w:cs="Calibri"/>
                <w:sz w:val="28"/>
                <w:szCs w:val="28"/>
              </w:rPr>
            </w:pPr>
            <w:r>
              <w:rPr>
                <w:rFonts w:ascii="Calibri" w:hAnsi="Calibri" w:eastAsia="Calibri" w:cs="Calibri"/>
                <w:sz w:val="28"/>
                <w:szCs w:val="28"/>
              </w:rPr>
              <w:t>3.3.2 Technical Feasibility</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1440"/>
              <w:rPr>
                <w:rFonts w:ascii="Calibri" w:hAnsi="Calibri" w:eastAsia="Calibri" w:cs="Calibri"/>
                <w:sz w:val="28"/>
                <w:szCs w:val="28"/>
              </w:rPr>
            </w:pPr>
            <w:r>
              <w:rPr>
                <w:rFonts w:ascii="Calibri" w:hAnsi="Calibri" w:eastAsia="Calibri" w:cs="Calibri"/>
                <w:sz w:val="28"/>
                <w:szCs w:val="28"/>
              </w:rPr>
              <w:t>3.3.3 Economical Feasibility</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1440"/>
              <w:rPr>
                <w:rFonts w:ascii="Calibri" w:hAnsi="Calibri" w:eastAsia="Calibri" w:cs="Calibri"/>
                <w:sz w:val="28"/>
                <w:szCs w:val="28"/>
              </w:rPr>
            </w:pPr>
            <w:r>
              <w:rPr>
                <w:rFonts w:ascii="Calibri" w:hAnsi="Calibri" w:eastAsia="Calibri" w:cs="Calibri"/>
                <w:sz w:val="28"/>
                <w:szCs w:val="28"/>
              </w:rPr>
              <w:t>3.3.4 Schedule Feasibility</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1440"/>
              <w:rPr>
                <w:rFonts w:ascii="Calibri" w:hAnsi="Calibri" w:eastAsia="Calibri" w:cs="Calibri"/>
                <w:sz w:val="28"/>
                <w:szCs w:val="28"/>
              </w:rPr>
            </w:pPr>
            <w:r>
              <w:rPr>
                <w:rFonts w:ascii="Calibri" w:hAnsi="Calibri" w:eastAsia="Calibri" w:cs="Calibri"/>
                <w:sz w:val="28"/>
                <w:szCs w:val="28"/>
              </w:rPr>
              <w:t>3.3.5 User interface</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720"/>
              <w:rPr>
                <w:rFonts w:ascii="Calibri" w:hAnsi="Calibri" w:eastAsia="Calibri" w:cs="Calibri"/>
                <w:sz w:val="28"/>
                <w:szCs w:val="28"/>
              </w:rPr>
            </w:pPr>
            <w:r>
              <w:rPr>
                <w:rFonts w:ascii="Calibri" w:hAnsi="Calibri" w:eastAsia="Calibri" w:cs="Calibri"/>
                <w:sz w:val="28"/>
                <w:szCs w:val="28"/>
              </w:rPr>
              <w:t>3.4 Non-functional Requirements</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1440"/>
              <w:rPr>
                <w:rFonts w:ascii="Calibri" w:hAnsi="Calibri" w:eastAsia="Calibri" w:cs="Calibri"/>
                <w:sz w:val="28"/>
                <w:szCs w:val="28"/>
              </w:rPr>
            </w:pPr>
            <w:r>
              <w:rPr>
                <w:rFonts w:ascii="Calibri" w:hAnsi="Calibri" w:eastAsia="Calibri" w:cs="Calibri"/>
                <w:sz w:val="28"/>
                <w:szCs w:val="28"/>
              </w:rPr>
              <w:t>3.4.1 Performance Requirements</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1440"/>
              <w:rPr>
                <w:rFonts w:ascii="Calibri" w:hAnsi="Calibri" w:eastAsia="Calibri" w:cs="Calibri"/>
                <w:sz w:val="28"/>
                <w:szCs w:val="28"/>
              </w:rPr>
            </w:pPr>
            <w:r>
              <w:rPr>
                <w:rFonts w:ascii="Calibri" w:hAnsi="Calibri" w:eastAsia="Calibri" w:cs="Calibri"/>
                <w:sz w:val="28"/>
                <w:szCs w:val="28"/>
              </w:rPr>
              <w:t>3.4.2 Security Requirements</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tcBorders>
              <w:bottom w:val="nil"/>
            </w:tcBorders>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4</w:t>
            </w:r>
          </w:p>
        </w:tc>
        <w:tc>
          <w:tcPr>
            <w:tcW w:w="6390" w:type="dxa"/>
            <w:vAlign w:val="center"/>
          </w:tcPr>
          <w:p>
            <w:pPr>
              <w:spacing w:line="276" w:lineRule="auto"/>
              <w:rPr>
                <w:rFonts w:ascii="Calibri" w:hAnsi="Calibri" w:eastAsia="Calibri" w:cs="Calibri"/>
                <w:b/>
                <w:sz w:val="28"/>
                <w:szCs w:val="28"/>
              </w:rPr>
            </w:pPr>
            <w:r>
              <w:rPr>
                <w:rFonts w:ascii="Calibri" w:hAnsi="Calibri" w:eastAsia="Calibri" w:cs="Calibri"/>
                <w:b/>
                <w:sz w:val="28"/>
                <w:szCs w:val="28"/>
              </w:rPr>
              <w:t>System Analysis and Modeling</w:t>
            </w:r>
          </w:p>
        </w:tc>
        <w:tc>
          <w:tcPr>
            <w:tcW w:w="1531" w:type="dxa"/>
            <w:vAlign w:val="center"/>
          </w:tcPr>
          <w:p>
            <w:pPr>
              <w:spacing w:line="276" w:lineRule="auto"/>
              <w:jc w:val="center"/>
              <w:rPr>
                <w:rFonts w:ascii="Calibri" w:hAnsi="Calibri" w:eastAsia="Calibri" w:cs="Calibri"/>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restart"/>
            <w:tcBorders>
              <w:top w:val="nil"/>
            </w:tcBorders>
          </w:tcPr>
          <w:p>
            <w:pPr>
              <w:spacing w:line="276" w:lineRule="auto"/>
              <w:jc w:val="center"/>
              <w:rPr>
                <w:rFonts w:ascii="Calibri" w:hAnsi="Calibri" w:eastAsia="Calibri" w:cs="Calibri"/>
                <w:sz w:val="28"/>
                <w:szCs w:val="28"/>
              </w:rPr>
            </w:pPr>
          </w:p>
        </w:tc>
        <w:tc>
          <w:tcPr>
            <w:tcW w:w="6390" w:type="dxa"/>
            <w:vAlign w:val="center"/>
          </w:tcPr>
          <w:p>
            <w:pPr>
              <w:spacing w:line="276" w:lineRule="auto"/>
              <w:ind w:left="720"/>
              <w:rPr>
                <w:rFonts w:ascii="Calibri" w:hAnsi="Calibri" w:eastAsia="Calibri" w:cs="Calibri"/>
                <w:sz w:val="28"/>
                <w:szCs w:val="28"/>
              </w:rPr>
            </w:pPr>
            <w:r>
              <w:rPr>
                <w:rFonts w:ascii="Calibri" w:hAnsi="Calibri" w:eastAsia="Calibri" w:cs="Calibri"/>
                <w:sz w:val="28"/>
                <w:szCs w:val="28"/>
              </w:rPr>
              <w:t>4.1 Normalization</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720"/>
              <w:rPr>
                <w:rFonts w:ascii="Calibri" w:hAnsi="Calibri" w:eastAsia="Calibri" w:cs="Calibri"/>
                <w:sz w:val="28"/>
                <w:szCs w:val="28"/>
              </w:rPr>
            </w:pPr>
            <w:r>
              <w:rPr>
                <w:rFonts w:ascii="Calibri" w:hAnsi="Calibri" w:eastAsia="Calibri" w:cs="Calibri"/>
                <w:sz w:val="28"/>
                <w:szCs w:val="28"/>
              </w:rPr>
              <w:t>4.2 Data Dictionary</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720"/>
              <w:rPr>
                <w:rFonts w:ascii="Calibri" w:hAnsi="Calibri" w:eastAsia="Calibri" w:cs="Calibri"/>
                <w:sz w:val="28"/>
                <w:szCs w:val="28"/>
              </w:rPr>
            </w:pPr>
            <w:r>
              <w:rPr>
                <w:rFonts w:ascii="Calibri" w:hAnsi="Calibri" w:eastAsia="Calibri" w:cs="Calibri"/>
                <w:sz w:val="28"/>
                <w:szCs w:val="28"/>
              </w:rPr>
              <w:t>4.3 Data Flow Diagram</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720"/>
              <w:rPr>
                <w:rFonts w:ascii="Calibri" w:hAnsi="Calibri" w:eastAsia="Calibri" w:cs="Calibri"/>
                <w:sz w:val="28"/>
                <w:szCs w:val="28"/>
              </w:rPr>
            </w:pPr>
            <w:r>
              <w:rPr>
                <w:rFonts w:ascii="Calibri" w:hAnsi="Calibri" w:eastAsia="Calibri" w:cs="Calibri"/>
                <w:sz w:val="28"/>
                <w:szCs w:val="28"/>
              </w:rPr>
              <w:t xml:space="preserve">     4.3.1 Context(0 level) Diagram</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720"/>
              <w:rPr>
                <w:rFonts w:ascii="Calibri" w:hAnsi="Calibri" w:eastAsia="Calibri" w:cs="Calibri"/>
                <w:sz w:val="28"/>
                <w:szCs w:val="28"/>
              </w:rPr>
            </w:pPr>
            <w:r>
              <w:rPr>
                <w:rFonts w:ascii="Calibri" w:hAnsi="Calibri" w:eastAsia="Calibri" w:cs="Calibri"/>
                <w:sz w:val="28"/>
                <w:szCs w:val="28"/>
              </w:rPr>
              <w:t xml:space="preserve">     4.3.2 1</w:t>
            </w:r>
            <w:r>
              <w:rPr>
                <w:rFonts w:ascii="Calibri" w:hAnsi="Calibri" w:eastAsia="Calibri" w:cs="Calibri"/>
                <w:sz w:val="28"/>
                <w:szCs w:val="28"/>
                <w:vertAlign w:val="superscript"/>
              </w:rPr>
              <w:t>st</w:t>
            </w:r>
            <w:r>
              <w:rPr>
                <w:rFonts w:ascii="Calibri" w:hAnsi="Calibri" w:eastAsia="Calibri" w:cs="Calibri"/>
                <w:sz w:val="28"/>
                <w:szCs w:val="28"/>
              </w:rPr>
              <w:t xml:space="preserve"> Level Diagram</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720"/>
              <w:rPr>
                <w:rFonts w:ascii="Calibri" w:hAnsi="Calibri" w:eastAsia="Calibri" w:cs="Calibri"/>
                <w:sz w:val="28"/>
                <w:szCs w:val="28"/>
              </w:rPr>
            </w:pPr>
            <w:r>
              <w:rPr>
                <w:rFonts w:ascii="Calibri" w:hAnsi="Calibri" w:eastAsia="Calibri" w:cs="Calibri"/>
                <w:sz w:val="28"/>
                <w:szCs w:val="28"/>
              </w:rPr>
              <w:t>4.4 E-R Diagram</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720"/>
              <w:rPr>
                <w:rFonts w:ascii="Calibri" w:hAnsi="Calibri" w:eastAsia="Calibri" w:cs="Calibri"/>
                <w:sz w:val="28"/>
                <w:szCs w:val="28"/>
              </w:rPr>
            </w:pPr>
            <w:bookmarkStart w:id="0" w:name="_heading=h.30j0zll" w:colFirst="0" w:colLast="0"/>
            <w:bookmarkEnd w:id="0"/>
            <w:r>
              <w:rPr>
                <w:rFonts w:ascii="Calibri" w:hAnsi="Calibri" w:eastAsia="Calibri" w:cs="Calibri"/>
                <w:sz w:val="28"/>
                <w:szCs w:val="28"/>
              </w:rPr>
              <w:t>4.5 Use-case Diagram</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Merge w:val="continue"/>
            <w:tcBorders>
              <w:top w:val="nil"/>
            </w:tcBorders>
          </w:tcPr>
          <w:p>
            <w:pPr>
              <w:widowControl w:val="0"/>
              <w:spacing w:line="276" w:lineRule="auto"/>
              <w:rPr>
                <w:rFonts w:ascii="Calibri" w:hAnsi="Calibri" w:eastAsia="Calibri" w:cs="Calibri"/>
                <w:sz w:val="28"/>
                <w:szCs w:val="28"/>
              </w:rPr>
            </w:pPr>
          </w:p>
        </w:tc>
        <w:tc>
          <w:tcPr>
            <w:tcW w:w="6390" w:type="dxa"/>
            <w:vAlign w:val="center"/>
          </w:tcPr>
          <w:p>
            <w:pPr>
              <w:spacing w:line="276" w:lineRule="auto"/>
              <w:ind w:left="720"/>
              <w:rPr>
                <w:rFonts w:ascii="Calibri" w:hAnsi="Calibri" w:eastAsia="Calibri" w:cs="Calibri"/>
                <w:sz w:val="28"/>
                <w:szCs w:val="28"/>
              </w:rPr>
            </w:pPr>
            <w:r>
              <w:rPr>
                <w:rFonts w:ascii="Calibri" w:hAnsi="Calibri" w:eastAsia="Calibri" w:cs="Calibri"/>
                <w:sz w:val="28"/>
                <w:szCs w:val="28"/>
              </w:rPr>
              <w:t>4.5 Gantt Chart</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5</w:t>
            </w:r>
          </w:p>
        </w:tc>
        <w:tc>
          <w:tcPr>
            <w:tcW w:w="6390" w:type="dxa"/>
            <w:vAlign w:val="center"/>
          </w:tcPr>
          <w:p>
            <w:pPr>
              <w:spacing w:line="276" w:lineRule="auto"/>
              <w:rPr>
                <w:rFonts w:ascii="Calibri" w:hAnsi="Calibri" w:eastAsia="Calibri" w:cs="Calibri"/>
                <w:b/>
                <w:sz w:val="28"/>
                <w:szCs w:val="28"/>
              </w:rPr>
            </w:pPr>
            <w:r>
              <w:rPr>
                <w:rFonts w:ascii="Calibri" w:hAnsi="Calibri" w:eastAsia="Calibri" w:cs="Calibri"/>
                <w:b/>
                <w:sz w:val="28"/>
                <w:szCs w:val="28"/>
              </w:rPr>
              <w:t>Test Cases</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6</w:t>
            </w:r>
          </w:p>
        </w:tc>
        <w:tc>
          <w:tcPr>
            <w:tcW w:w="6390" w:type="dxa"/>
            <w:vAlign w:val="center"/>
          </w:tcPr>
          <w:p>
            <w:pPr>
              <w:spacing w:line="276" w:lineRule="auto"/>
              <w:rPr>
                <w:rFonts w:ascii="Calibri" w:hAnsi="Calibri" w:eastAsia="Calibri" w:cs="Calibri"/>
                <w:b/>
                <w:sz w:val="28"/>
                <w:szCs w:val="28"/>
              </w:rPr>
            </w:pPr>
            <w:r>
              <w:rPr>
                <w:rFonts w:ascii="Calibri" w:hAnsi="Calibri" w:eastAsia="Calibri" w:cs="Calibri"/>
                <w:b/>
                <w:sz w:val="28"/>
                <w:szCs w:val="28"/>
              </w:rPr>
              <w:t>Screenshots</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7</w:t>
            </w:r>
          </w:p>
        </w:tc>
        <w:tc>
          <w:tcPr>
            <w:tcW w:w="6390" w:type="dxa"/>
            <w:vAlign w:val="center"/>
          </w:tcPr>
          <w:p>
            <w:pPr>
              <w:spacing w:line="276" w:lineRule="auto"/>
              <w:rPr>
                <w:rFonts w:ascii="Calibri" w:hAnsi="Calibri" w:eastAsia="Calibri" w:cs="Calibri"/>
                <w:b/>
                <w:sz w:val="28"/>
                <w:szCs w:val="28"/>
              </w:rPr>
            </w:pPr>
            <w:r>
              <w:rPr>
                <w:rFonts w:ascii="Calibri" w:hAnsi="Calibri" w:eastAsia="Calibri" w:cs="Calibri"/>
                <w:b/>
                <w:sz w:val="28"/>
                <w:szCs w:val="28"/>
              </w:rPr>
              <w:t>Limitations and Future Enhancements</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8</w:t>
            </w:r>
          </w:p>
        </w:tc>
        <w:tc>
          <w:tcPr>
            <w:tcW w:w="6390" w:type="dxa"/>
            <w:vAlign w:val="center"/>
          </w:tcPr>
          <w:p>
            <w:pPr>
              <w:spacing w:line="276" w:lineRule="auto"/>
              <w:rPr>
                <w:rFonts w:ascii="Calibri" w:hAnsi="Calibri" w:eastAsia="Calibri" w:cs="Calibri"/>
                <w:b/>
                <w:sz w:val="28"/>
                <w:szCs w:val="28"/>
              </w:rPr>
            </w:pPr>
            <w:r>
              <w:rPr>
                <w:rFonts w:ascii="Calibri" w:hAnsi="Calibri" w:eastAsia="Calibri" w:cs="Calibri"/>
                <w:b/>
                <w:sz w:val="28"/>
                <w:szCs w:val="28"/>
              </w:rPr>
              <w:t>Conclusion</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6" w:hRule="atLeast"/>
        </w:trPr>
        <w:tc>
          <w:tcPr>
            <w:tcW w:w="1345"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9</w:t>
            </w:r>
          </w:p>
        </w:tc>
        <w:tc>
          <w:tcPr>
            <w:tcW w:w="6390" w:type="dxa"/>
            <w:vAlign w:val="center"/>
          </w:tcPr>
          <w:p>
            <w:pPr>
              <w:spacing w:line="276" w:lineRule="auto"/>
              <w:rPr>
                <w:rFonts w:ascii="Calibri" w:hAnsi="Calibri" w:eastAsia="Calibri" w:cs="Calibri"/>
                <w:b/>
                <w:sz w:val="28"/>
                <w:szCs w:val="28"/>
              </w:rPr>
            </w:pPr>
            <w:r>
              <w:rPr>
                <w:rFonts w:ascii="Calibri" w:hAnsi="Calibri" w:eastAsia="Calibri" w:cs="Calibri"/>
                <w:b/>
                <w:sz w:val="28"/>
                <w:szCs w:val="28"/>
              </w:rPr>
              <w:t>References and Bibliography</w:t>
            </w:r>
          </w:p>
        </w:tc>
        <w:tc>
          <w:tcPr>
            <w:tcW w:w="1531" w:type="dxa"/>
            <w:vAlign w:val="center"/>
          </w:tcPr>
          <w:p>
            <w:pPr>
              <w:spacing w:line="276" w:lineRule="auto"/>
              <w:jc w:val="center"/>
              <w:rPr>
                <w:rFonts w:ascii="Calibri" w:hAnsi="Calibri" w:eastAsia="Calibri" w:cs="Calibri"/>
                <w:sz w:val="28"/>
                <w:szCs w:val="28"/>
              </w:rPr>
            </w:pPr>
            <w:r>
              <w:rPr>
                <w:rFonts w:ascii="Calibri" w:hAnsi="Calibri" w:eastAsia="Calibri" w:cs="Calibri"/>
                <w:sz w:val="28"/>
                <w:szCs w:val="28"/>
              </w:rPr>
              <w:t>39</w:t>
            </w:r>
          </w:p>
        </w:tc>
      </w:tr>
    </w:tbl>
    <w:p>
      <w:pPr>
        <w:rPr>
          <w:rFonts w:ascii="Calibri" w:hAnsi="Calibri" w:eastAsia="Calibri" w:cs="Calibri"/>
          <w:sz w:val="36"/>
          <w:szCs w:val="36"/>
        </w:rPr>
      </w:pPr>
    </w:p>
    <w:p>
      <w:pPr>
        <w:rPr>
          <w:rFonts w:ascii="Calibri" w:hAnsi="Calibri" w:eastAsia="Calibri" w:cs="Calibri"/>
          <w:sz w:val="36"/>
          <w:szCs w:val="36"/>
        </w:rPr>
      </w:pPr>
    </w:p>
    <w:p>
      <w:pPr>
        <w:rPr>
          <w:rFonts w:ascii="Calibri" w:hAnsi="Calibri" w:eastAsia="Calibri" w:cs="Calibri"/>
          <w:sz w:val="36"/>
          <w:szCs w:val="36"/>
        </w:rPr>
      </w:pPr>
    </w:p>
    <w:p>
      <w:pPr>
        <w:rPr>
          <w:rFonts w:ascii="Calibri" w:hAnsi="Calibri" w:eastAsia="Calibri" w:cs="Calibri"/>
          <w:sz w:val="36"/>
          <w:szCs w:val="36"/>
        </w:rPr>
      </w:pPr>
    </w:p>
    <w:p>
      <w:pPr>
        <w:rPr>
          <w:rFonts w:ascii="Calibri" w:hAnsi="Calibri" w:eastAsia="Calibri" w:cs="Calibri"/>
          <w:sz w:val="36"/>
          <w:szCs w:val="36"/>
        </w:rPr>
      </w:pPr>
    </w:p>
    <w:p>
      <w:pPr>
        <w:rPr>
          <w:rFonts w:ascii="Calibri" w:hAnsi="Calibri" w:eastAsia="Calibri" w:cs="Calibri"/>
          <w:sz w:val="36"/>
          <w:szCs w:val="36"/>
        </w:rPr>
      </w:pPr>
    </w:p>
    <w:p>
      <w:pPr>
        <w:rPr>
          <w:rFonts w:ascii="Calibri" w:hAnsi="Calibri" w:eastAsia="Calibri" w:cs="Calibri"/>
          <w:sz w:val="36"/>
          <w:szCs w:val="36"/>
        </w:rPr>
      </w:pPr>
    </w:p>
    <w:p>
      <w:pPr>
        <w:rPr>
          <w:rFonts w:ascii="Calibri" w:hAnsi="Calibri" w:eastAsia="Calibri" w:cs="Calibri"/>
          <w:sz w:val="36"/>
          <w:szCs w:val="36"/>
        </w:rPr>
      </w:pPr>
    </w:p>
    <w:p>
      <w:pPr>
        <w:rPr>
          <w:rFonts w:ascii="Calibri" w:hAnsi="Calibri" w:eastAsia="Calibri" w:cs="Calibri"/>
          <w:sz w:val="36"/>
          <w:szCs w:val="36"/>
        </w:rPr>
      </w:pPr>
    </w:p>
    <w:p>
      <w:pPr>
        <w:rPr>
          <w:rFonts w:ascii="Calibri" w:hAnsi="Calibri" w:eastAsia="Calibri" w:cs="Calibri"/>
          <w:sz w:val="36"/>
          <w:szCs w:val="36"/>
        </w:rPr>
      </w:pPr>
    </w:p>
    <w:p>
      <w:pPr>
        <w:rPr>
          <w:rFonts w:ascii="Calibri" w:hAnsi="Calibri" w:eastAsia="Calibri" w:cs="Calibri"/>
          <w:sz w:val="36"/>
          <w:szCs w:val="36"/>
        </w:rPr>
        <w:sectPr>
          <w:footerReference r:id="rId3" w:type="default"/>
          <w:pgSz w:w="11906" w:h="16838"/>
          <w:pgMar w:top="1440" w:right="1440" w:bottom="1080" w:left="1728" w:header="720" w:footer="720" w:gutter="0"/>
          <w:cols w:space="720" w:num="1"/>
        </w:sectPr>
      </w:pPr>
    </w:p>
    <w:p>
      <w:pPr>
        <w:spacing w:line="480" w:lineRule="auto"/>
        <w:ind w:left="360"/>
        <w:jc w:val="center"/>
        <w:rPr>
          <w:rFonts w:ascii="Calibri" w:hAnsi="Calibri" w:eastAsia="Calibri" w:cs="Calibri"/>
          <w:b/>
          <w:color w:val="000000"/>
          <w:sz w:val="36"/>
          <w:szCs w:val="36"/>
          <w:u w:val="single"/>
        </w:rPr>
      </w:pPr>
    </w:p>
    <w:p>
      <w:pPr>
        <w:spacing w:line="360" w:lineRule="auto"/>
        <w:ind w:left="360"/>
        <w:jc w:val="center"/>
        <w:rPr>
          <w:rFonts w:ascii="Calibri" w:hAnsi="Calibri" w:eastAsia="Calibri" w:cs="Calibri"/>
          <w:b/>
          <w:color w:val="000000"/>
          <w:sz w:val="36"/>
          <w:szCs w:val="36"/>
          <w:u w:val="single"/>
        </w:rPr>
      </w:pPr>
      <w:r>
        <w:rPr>
          <w:rFonts w:ascii="Calibri" w:hAnsi="Calibri" w:eastAsia="Calibri" w:cs="Calibri"/>
          <w:b/>
          <w:color w:val="000000"/>
          <w:sz w:val="36"/>
          <w:szCs w:val="36"/>
          <w:u w:val="single"/>
        </w:rPr>
        <w:t>CHAPTER 1</w:t>
      </w:r>
    </w:p>
    <w:p>
      <w:pPr>
        <w:spacing w:line="360" w:lineRule="auto"/>
        <w:ind w:left="360"/>
        <w:jc w:val="center"/>
        <w:rPr>
          <w:rFonts w:ascii="Calibri" w:hAnsi="Calibri" w:eastAsia="Calibri" w:cs="Calibri"/>
          <w:b/>
          <w:color w:val="000000"/>
          <w:sz w:val="36"/>
          <w:szCs w:val="36"/>
          <w:u w:val="single"/>
        </w:rPr>
      </w:pPr>
      <w:r>
        <w:rPr>
          <w:rFonts w:ascii="Calibri" w:hAnsi="Calibri" w:eastAsia="Calibri" w:cs="Calibri"/>
          <w:b/>
          <w:color w:val="000000"/>
          <w:sz w:val="36"/>
          <w:szCs w:val="36"/>
          <w:u w:val="single"/>
        </w:rPr>
        <w:t>OVERVIEW OF THE ACCCEPTED SDLC MODEL</w:t>
      </w:r>
    </w:p>
    <w:p>
      <w:pPr>
        <w:rPr>
          <w:rFonts w:ascii="Calibri" w:hAnsi="Calibri" w:eastAsia="Calibri" w:cs="Calibri"/>
          <w:b/>
          <w:color w:val="000000"/>
          <w:sz w:val="36"/>
          <w:szCs w:val="36"/>
          <w:u w:val="single"/>
        </w:rPr>
      </w:pPr>
      <w:r>
        <w:rPr>
          <w:rFonts w:ascii="Calibri" w:hAnsi="Calibri" w:eastAsia="Calibri" w:cs="Calibri"/>
          <w:b/>
          <w:color w:val="000000"/>
          <w:sz w:val="36"/>
          <w:szCs w:val="36"/>
          <w:u w:val="single"/>
        </w:rPr>
        <w:t xml:space="preserve"> </w:t>
      </w:r>
    </w:p>
    <w:p>
      <w:pPr>
        <w:rPr>
          <w:rFonts w:ascii="Calibri" w:hAnsi="Calibri" w:eastAsia="Calibri" w:cs="Calibri"/>
          <w:b/>
          <w:color w:val="000000"/>
          <w:sz w:val="36"/>
          <w:szCs w:val="36"/>
          <w:u w:val="single"/>
        </w:rPr>
      </w:pPr>
    </w:p>
    <w:p>
      <w:pPr>
        <w:spacing w:line="360" w:lineRule="auto"/>
        <w:jc w:val="center"/>
        <w:rPr>
          <w:rFonts w:ascii="Calibri" w:hAnsi="Calibri" w:eastAsia="Calibri" w:cs="Calibri"/>
          <w:b/>
          <w:color w:val="000000"/>
          <w:sz w:val="36"/>
          <w:szCs w:val="36"/>
        </w:rPr>
      </w:pPr>
      <w:r>
        <w:rPr>
          <w:rFonts w:ascii="Calibri" w:hAnsi="Calibri" w:eastAsia="Calibri" w:cs="Calibri"/>
          <w:b/>
          <w:sz w:val="36"/>
          <w:szCs w:val="36"/>
        </w:rPr>
        <w:drawing>
          <wp:inline distT="114300" distB="114300" distL="114300" distR="114300">
            <wp:extent cx="6010275" cy="3137535"/>
            <wp:effectExtent l="0" t="0" r="0" b="0"/>
            <wp:docPr id="98" name="image21.png"/>
            <wp:cNvGraphicFramePr/>
            <a:graphic xmlns:a="http://schemas.openxmlformats.org/drawingml/2006/main">
              <a:graphicData uri="http://schemas.openxmlformats.org/drawingml/2006/picture">
                <pic:pic xmlns:pic="http://schemas.openxmlformats.org/drawingml/2006/picture">
                  <pic:nvPicPr>
                    <pic:cNvPr id="98" name="image21.png"/>
                    <pic:cNvPicPr preferRelativeResize="0"/>
                  </pic:nvPicPr>
                  <pic:blipFill>
                    <a:blip r:embed="rId8"/>
                    <a:srcRect/>
                    <a:stretch>
                      <a:fillRect/>
                    </a:stretch>
                  </pic:blipFill>
                  <pic:spPr>
                    <a:xfrm>
                      <a:off x="0" y="0"/>
                      <a:ext cx="6010275" cy="3137743"/>
                    </a:xfrm>
                    <a:prstGeom prst="rect">
                      <a:avLst/>
                    </a:prstGeom>
                  </pic:spPr>
                </pic:pic>
              </a:graphicData>
            </a:graphic>
          </wp:inline>
        </w:drawing>
      </w:r>
    </w:p>
    <w:p>
      <w:pPr>
        <w:spacing w:line="360" w:lineRule="auto"/>
        <w:rPr>
          <w:rFonts w:ascii="Calibri" w:hAnsi="Calibri" w:eastAsia="Calibri" w:cs="Calibri"/>
          <w:b/>
          <w:color w:val="000000"/>
          <w:sz w:val="32"/>
          <w:szCs w:val="32"/>
        </w:rPr>
      </w:pPr>
    </w:p>
    <w:p>
      <w:pPr>
        <w:spacing w:line="360" w:lineRule="auto"/>
        <w:rPr>
          <w:rFonts w:ascii="Calibri" w:hAnsi="Calibri" w:eastAsia="Calibri" w:cs="Calibri"/>
          <w:b/>
          <w:sz w:val="26"/>
          <w:szCs w:val="26"/>
        </w:rPr>
      </w:pPr>
      <w:r>
        <w:rPr>
          <w:rFonts w:ascii="Calibri" w:hAnsi="Calibri" w:eastAsia="Calibri" w:cs="Calibri"/>
          <w:b/>
          <w:sz w:val="32"/>
          <w:szCs w:val="32"/>
        </w:rPr>
        <w:t>Waterfall Model</w:t>
      </w:r>
    </w:p>
    <w:p>
      <w:pPr>
        <w:numPr>
          <w:ilvl w:val="0"/>
          <w:numId w:val="1"/>
        </w:numPr>
        <w:spacing w:line="360" w:lineRule="auto"/>
        <w:rPr>
          <w:rFonts w:ascii="Calibri" w:hAnsi="Calibri" w:eastAsia="Calibri" w:cs="Calibri"/>
          <w:color w:val="000000"/>
          <w:sz w:val="28"/>
          <w:szCs w:val="28"/>
        </w:rPr>
      </w:pPr>
      <w:r>
        <w:rPr>
          <w:rFonts w:ascii="Calibri" w:hAnsi="Calibri" w:eastAsia="Calibri" w:cs="Calibri"/>
          <w:sz w:val="28"/>
          <w:szCs w:val="28"/>
        </w:rPr>
        <w:t>Each step of the SDLC life cycle is followed in a linear approach.</w:t>
      </w:r>
    </w:p>
    <w:p>
      <w:pPr>
        <w:numPr>
          <w:ilvl w:val="0"/>
          <w:numId w:val="1"/>
        </w:numPr>
        <w:spacing w:line="360" w:lineRule="auto"/>
        <w:rPr>
          <w:rFonts w:ascii="Calibri" w:hAnsi="Calibri" w:eastAsia="Calibri" w:cs="Calibri"/>
          <w:sz w:val="28"/>
          <w:szCs w:val="28"/>
        </w:rPr>
      </w:pPr>
      <w:r>
        <w:rPr>
          <w:rFonts w:ascii="Calibri" w:hAnsi="Calibri" w:eastAsia="Calibri" w:cs="Calibri"/>
          <w:sz w:val="28"/>
          <w:szCs w:val="28"/>
        </w:rPr>
        <w:t>Upon the completion of the step, the next step is started.</w:t>
      </w:r>
    </w:p>
    <w:p>
      <w:pPr>
        <w:numPr>
          <w:ilvl w:val="0"/>
          <w:numId w:val="1"/>
        </w:numPr>
        <w:spacing w:line="360" w:lineRule="auto"/>
        <w:rPr>
          <w:rFonts w:ascii="Calibri" w:hAnsi="Calibri" w:eastAsia="Calibri" w:cs="Calibri"/>
          <w:sz w:val="28"/>
          <w:szCs w:val="28"/>
        </w:rPr>
      </w:pPr>
      <w:r>
        <w:rPr>
          <w:rFonts w:ascii="Calibri" w:hAnsi="Calibri" w:eastAsia="Calibri" w:cs="Calibri"/>
          <w:sz w:val="28"/>
          <w:szCs w:val="28"/>
        </w:rPr>
        <w:t>Cannot go to the previous page.</w:t>
      </w:r>
    </w:p>
    <w:p>
      <w:pPr>
        <w:spacing w:after="200" w:line="276" w:lineRule="auto"/>
        <w:rPr>
          <w:rFonts w:ascii="Calibri" w:hAnsi="Calibri" w:eastAsia="Calibri" w:cs="Calibri"/>
          <w:b/>
          <w:color w:val="000000"/>
          <w:sz w:val="36"/>
          <w:szCs w:val="36"/>
          <w:u w:val="single"/>
        </w:rPr>
      </w:pPr>
      <w:r>
        <w:br w:type="page"/>
      </w:r>
    </w:p>
    <w:p>
      <w:pPr>
        <w:spacing w:line="480" w:lineRule="auto"/>
        <w:jc w:val="center"/>
        <w:rPr>
          <w:rFonts w:ascii="Calibri" w:hAnsi="Calibri" w:eastAsia="Calibri" w:cs="Calibri"/>
          <w:b/>
          <w:color w:val="000000"/>
          <w:sz w:val="36"/>
          <w:szCs w:val="36"/>
          <w:u w:val="single"/>
        </w:rPr>
      </w:pPr>
    </w:p>
    <w:p>
      <w:pPr>
        <w:spacing w:line="360" w:lineRule="auto"/>
        <w:ind w:left="360"/>
        <w:jc w:val="center"/>
        <w:rPr>
          <w:rFonts w:ascii="Calibri" w:hAnsi="Calibri" w:eastAsia="Calibri" w:cs="Calibri"/>
          <w:b/>
          <w:color w:val="000000"/>
          <w:sz w:val="36"/>
          <w:szCs w:val="36"/>
          <w:u w:val="single"/>
        </w:rPr>
      </w:pPr>
      <w:r>
        <w:rPr>
          <w:rFonts w:ascii="Calibri" w:hAnsi="Calibri" w:eastAsia="Calibri" w:cs="Calibri"/>
          <w:b/>
          <w:color w:val="000000"/>
          <w:sz w:val="36"/>
          <w:szCs w:val="36"/>
          <w:u w:val="single"/>
        </w:rPr>
        <w:t>CHAPTER 2</w:t>
      </w:r>
    </w:p>
    <w:p>
      <w:pPr>
        <w:spacing w:line="360" w:lineRule="auto"/>
        <w:ind w:left="360"/>
        <w:jc w:val="center"/>
        <w:rPr>
          <w:rFonts w:ascii="Calibri" w:hAnsi="Calibri" w:eastAsia="Calibri" w:cs="Calibri"/>
          <w:b/>
          <w:color w:val="000000"/>
          <w:sz w:val="36"/>
          <w:szCs w:val="36"/>
          <w:u w:val="single"/>
        </w:rPr>
      </w:pPr>
      <w:r>
        <w:rPr>
          <w:rFonts w:ascii="Calibri" w:hAnsi="Calibri" w:eastAsia="Calibri" w:cs="Calibri"/>
          <w:b/>
          <w:color w:val="000000"/>
          <w:sz w:val="36"/>
          <w:szCs w:val="36"/>
          <w:u w:val="single"/>
        </w:rPr>
        <w:t>REQUIREMENT GATHERING AND ANALYSIS</w:t>
      </w:r>
    </w:p>
    <w:p>
      <w:pPr>
        <w:spacing w:line="360" w:lineRule="auto"/>
        <w:ind w:left="360"/>
        <w:jc w:val="center"/>
        <w:rPr>
          <w:rFonts w:ascii="Calibri" w:hAnsi="Calibri" w:eastAsia="Calibri" w:cs="Calibri"/>
          <w:b/>
          <w:color w:val="000000"/>
          <w:sz w:val="36"/>
          <w:szCs w:val="36"/>
          <w:u w:val="single"/>
        </w:rPr>
      </w:pPr>
    </w:p>
    <w:p>
      <w:pPr>
        <w:numPr>
          <w:ilvl w:val="0"/>
          <w:numId w:val="2"/>
        </w:numPr>
        <w:spacing w:line="480" w:lineRule="auto"/>
        <w:ind w:left="360"/>
        <w:rPr>
          <w:rFonts w:ascii="Calibri" w:hAnsi="Calibri" w:eastAsia="Calibri" w:cs="Calibri"/>
          <w:b/>
          <w:color w:val="000000"/>
          <w:sz w:val="32"/>
          <w:szCs w:val="32"/>
        </w:rPr>
      </w:pPr>
      <w:r>
        <w:rPr>
          <w:rFonts w:ascii="Calibri" w:hAnsi="Calibri" w:eastAsia="Calibri" w:cs="Calibri"/>
          <w:b/>
          <w:color w:val="000000"/>
          <w:sz w:val="32"/>
          <w:szCs w:val="32"/>
        </w:rPr>
        <w:t>Organization details</w:t>
      </w:r>
    </w:p>
    <w:p>
      <w:pPr>
        <w:numPr>
          <w:ilvl w:val="1"/>
          <w:numId w:val="2"/>
        </w:numPr>
        <w:spacing w:line="360" w:lineRule="auto"/>
        <w:ind w:left="1080"/>
        <w:rPr>
          <w:rFonts w:ascii="Calibri" w:hAnsi="Calibri" w:eastAsia="Calibri" w:cs="Calibri"/>
          <w:b/>
          <w:color w:val="000000"/>
          <w:sz w:val="36"/>
          <w:szCs w:val="36"/>
        </w:rPr>
      </w:pPr>
      <w:r>
        <w:rPr>
          <w:rFonts w:ascii="Calibri" w:hAnsi="Calibri" w:eastAsia="Calibri" w:cs="Calibri"/>
          <w:b/>
          <w:color w:val="000000"/>
          <w:sz w:val="32"/>
          <w:szCs w:val="32"/>
        </w:rPr>
        <w:t>Name of organization:</w:t>
      </w:r>
    </w:p>
    <w:p>
      <w:pPr>
        <w:numPr>
          <w:ilvl w:val="2"/>
          <w:numId w:val="2"/>
        </w:numPr>
        <w:spacing w:line="360" w:lineRule="auto"/>
        <w:ind w:left="1440" w:hanging="360"/>
        <w:rPr>
          <w:rFonts w:ascii="Calibri" w:hAnsi="Calibri" w:eastAsia="Calibri" w:cs="Calibri"/>
          <w:color w:val="000000"/>
          <w:sz w:val="28"/>
          <w:szCs w:val="28"/>
        </w:rPr>
      </w:pPr>
      <w:r>
        <w:rPr>
          <w:rFonts w:ascii="Calibri" w:hAnsi="Calibri" w:eastAsia="Calibri" w:cs="Calibri"/>
          <w:color w:val="000000"/>
          <w:sz w:val="28"/>
          <w:szCs w:val="28"/>
        </w:rPr>
        <w:t>For Expense-trecker</w:t>
      </w:r>
    </w:p>
    <w:p>
      <w:pPr>
        <w:spacing w:line="276" w:lineRule="auto"/>
        <w:ind w:left="1440"/>
        <w:rPr>
          <w:rFonts w:ascii="Calibri" w:hAnsi="Calibri" w:eastAsia="Calibri" w:cs="Calibri"/>
          <w:color w:val="000000"/>
          <w:sz w:val="28"/>
          <w:szCs w:val="28"/>
        </w:rPr>
      </w:pPr>
    </w:p>
    <w:p>
      <w:pPr>
        <w:numPr>
          <w:ilvl w:val="1"/>
          <w:numId w:val="2"/>
        </w:numPr>
        <w:spacing w:line="360" w:lineRule="auto"/>
        <w:ind w:left="1080"/>
        <w:rPr>
          <w:rFonts w:ascii="Calibri" w:hAnsi="Calibri" w:eastAsia="Calibri" w:cs="Calibri"/>
          <w:b/>
          <w:color w:val="000000"/>
          <w:sz w:val="36"/>
          <w:szCs w:val="36"/>
        </w:rPr>
      </w:pPr>
      <w:r>
        <w:rPr>
          <w:rFonts w:ascii="Calibri" w:hAnsi="Calibri" w:eastAsia="Calibri" w:cs="Calibri"/>
          <w:b/>
          <w:color w:val="000000"/>
          <w:sz w:val="32"/>
          <w:szCs w:val="32"/>
        </w:rPr>
        <w:t xml:space="preserve">Brief details of the organization:                                                                                                                                                                                                                                                                                                                                                                                                                                                                                                                                                                                                                                                                                                                                                                                                                                                                                                                                                                                                                                                                                                                                                                                                                                                                                                                                                                                                                                                                                                                                                                                                                                                                                                                                                                                                                                                                                                                                                                                                                                                                                                                                                                                                                                                                                                                                                                                                                                                                                                                                                                                                                                                                                                                                                                                                                                                                                                                                                                                                                                                                                                                                                                                                                                                                                                                                                                                                                                                                                                                                                                                                                                                                                                                                                                                                                                                                                                                                                                                                                                                                                                                                                                              </w:t>
      </w:r>
      <w:r>
        <w:rPr>
          <w:rFonts w:ascii="Calibri" w:hAnsi="Calibri" w:eastAsia="Calibri" w:cs="Calibri"/>
          <w:b/>
          <w:color w:val="000000"/>
          <w:sz w:val="32"/>
          <w:szCs w:val="32"/>
        </w:rPr>
        <w:t xml:space="preserve">                                                                                                                                                                                                                                                                                                                                                                                                                                                                                                                                                                                                                                                                                                                                                                                                                                                                                                                                                                                                                                                                                                                                                                                                                                                                                                                                                                                                                                                                                                                                                                                                                                                                                                                                                                                                                                                                                                                                                                                                                                                                                                                                                                                                                                                                                                                                                                                                                                                                                                                                                                                                                                                                                                                                                                                                                                                                                                                                                                                                                                                                                                                                                                                                                                                                                                                                                                                                                                                                                                                                                                                                                                                                                                                                                                                                                                                                                                                                                                                                                                                                                                                                                                                                                </w:t>
      </w:r>
      <w:r>
        <w:rPr>
          <w:rFonts w:ascii="Calibri" w:hAnsi="Calibri" w:eastAsia="Calibri" w:cs="Calibri"/>
          <w:b/>
          <w:color w:val="000000"/>
          <w:sz w:val="32"/>
          <w:szCs w:val="32"/>
        </w:rPr>
        <w:t xml:space="preserve">                                                                                                                                                                                                                                                                                                                                                                                                                                                                                                                                                                                                                                                                                                                                                                                                                                                                                                                                                                                                                                                                                                                                                                                                                                                                                                                                                                                                                                                                                                                                                                                                                                                                                                                                                                                                                                                                                                                                                                                                                                                                                                                                                                                                                                                                                                                                                                                                                                                                                                                                                                                                                                                                                                                                                                                                                                                                                                                                                                                                                                                                                                                                                                                                                                                                                                                                                                                                                                                                                                                                                                                                                                                                                                                                                                                                                                                                                                                                                                                                                                                                                                                                                                                                                </w:t>
      </w:r>
      <w:r>
        <w:rPr>
          <w:rFonts w:ascii="Calibri" w:hAnsi="Calibri" w:eastAsia="Calibri" w:cs="Calibri"/>
          <w:b/>
          <w:color w:val="000000"/>
          <w:sz w:val="32"/>
          <w:szCs w:val="32"/>
        </w:rPr>
        <w:t xml:space="preserve">                                                                                                                                                                                                                                                                                                                                                                                                                                                                                                                                                                                                                                                                                                                                                                                                                          </w:t>
      </w:r>
    </w:p>
    <w:p>
      <w:pPr>
        <w:numPr>
          <w:ilvl w:val="2"/>
          <w:numId w:val="2"/>
        </w:numPr>
        <w:spacing w:line="360" w:lineRule="auto"/>
        <w:ind w:left="1440" w:hanging="360"/>
        <w:rPr>
          <w:rFonts w:ascii="Calibri" w:hAnsi="Calibri" w:eastAsia="Calibri" w:cs="Calibri"/>
          <w:color w:val="000000"/>
          <w:sz w:val="28"/>
          <w:szCs w:val="28"/>
        </w:rPr>
      </w:pPr>
      <w:r>
        <w:rPr>
          <w:rFonts w:ascii="Calibri" w:hAnsi="Calibri" w:eastAsia="Calibri" w:cs="Calibri"/>
          <w:color w:val="000000"/>
          <w:sz w:val="28"/>
          <w:szCs w:val="28"/>
        </w:rPr>
        <w:t xml:space="preserve">Expense-trecker is a reputed </w:t>
      </w:r>
      <w:r>
        <w:rPr>
          <w:rFonts w:ascii="Calibri" w:hAnsi="Calibri" w:eastAsia="Calibri" w:cs="Calibri"/>
          <w:sz w:val="28"/>
          <w:szCs w:val="28"/>
        </w:rPr>
        <w:t>company</w:t>
      </w:r>
      <w:r>
        <w:rPr>
          <w:rFonts w:ascii="Calibri" w:hAnsi="Calibri" w:eastAsia="Calibri" w:cs="Calibri"/>
          <w:color w:val="000000"/>
          <w:sz w:val="28"/>
          <w:szCs w:val="28"/>
        </w:rPr>
        <w:t>.</w:t>
      </w:r>
    </w:p>
    <w:p>
      <w:pPr>
        <w:numPr>
          <w:ilvl w:val="2"/>
          <w:numId w:val="2"/>
        </w:numPr>
        <w:spacing w:line="360" w:lineRule="auto"/>
        <w:ind w:left="1440" w:hanging="360"/>
        <w:rPr>
          <w:rFonts w:ascii="Calibri" w:hAnsi="Calibri" w:eastAsia="Calibri" w:cs="Calibri"/>
          <w:color w:val="000000"/>
          <w:sz w:val="28"/>
          <w:szCs w:val="28"/>
        </w:rPr>
      </w:pPr>
      <w:r>
        <w:rPr>
          <w:rFonts w:ascii="Calibri" w:hAnsi="Calibri" w:eastAsia="Calibri" w:cs="Calibri"/>
          <w:color w:val="000000"/>
          <w:sz w:val="28"/>
          <w:szCs w:val="28"/>
        </w:rPr>
        <w:t>They have been operating since the year 2002.</w:t>
      </w:r>
    </w:p>
    <w:p>
      <w:pPr>
        <w:numPr>
          <w:ilvl w:val="0"/>
          <w:numId w:val="2"/>
        </w:numPr>
        <w:spacing w:line="480" w:lineRule="auto"/>
        <w:ind w:left="360"/>
        <w:rPr>
          <w:rFonts w:ascii="Calibri" w:hAnsi="Calibri" w:eastAsia="Calibri" w:cs="Calibri"/>
          <w:b/>
          <w:color w:val="000000"/>
          <w:sz w:val="32"/>
          <w:szCs w:val="32"/>
        </w:rPr>
      </w:pPr>
      <w:r>
        <w:rPr>
          <w:rFonts w:ascii="Calibri" w:hAnsi="Calibri" w:eastAsia="Calibri" w:cs="Calibri"/>
          <w:b/>
          <w:color w:val="000000"/>
          <w:sz w:val="32"/>
          <w:szCs w:val="32"/>
        </w:rPr>
        <w:t>Meetings</w:t>
      </w:r>
    </w:p>
    <w:p>
      <w:pPr>
        <w:numPr>
          <w:ilvl w:val="1"/>
          <w:numId w:val="2"/>
        </w:numPr>
        <w:spacing w:line="360" w:lineRule="auto"/>
        <w:ind w:left="1080"/>
        <w:rPr>
          <w:rFonts w:ascii="Calibri" w:hAnsi="Calibri" w:eastAsia="Calibri" w:cs="Calibri"/>
          <w:b/>
          <w:color w:val="000000"/>
          <w:sz w:val="36"/>
          <w:szCs w:val="36"/>
        </w:rPr>
      </w:pPr>
      <w:r>
        <w:rPr>
          <w:rFonts w:ascii="Calibri" w:hAnsi="Calibri" w:eastAsia="Calibri" w:cs="Calibri"/>
          <w:b/>
          <w:color w:val="000000"/>
          <w:sz w:val="32"/>
          <w:szCs w:val="32"/>
        </w:rPr>
        <w:t>Meeting with a Manager:</w:t>
      </w:r>
    </w:p>
    <w:p>
      <w:pPr>
        <w:numPr>
          <w:ilvl w:val="2"/>
          <w:numId w:val="2"/>
        </w:numPr>
        <w:spacing w:line="360" w:lineRule="auto"/>
        <w:ind w:left="1440" w:hanging="360"/>
        <w:rPr>
          <w:rFonts w:ascii="Calibri" w:hAnsi="Calibri" w:eastAsia="Calibri" w:cs="Calibri"/>
          <w:b/>
          <w:color w:val="000000"/>
          <w:sz w:val="32"/>
          <w:szCs w:val="32"/>
        </w:rPr>
      </w:pPr>
      <w:r>
        <w:rPr>
          <w:rFonts w:ascii="Calibri" w:hAnsi="Calibri" w:eastAsia="Calibri" w:cs="Calibri"/>
          <w:b/>
          <w:sz w:val="32"/>
          <w:szCs w:val="32"/>
        </w:rPr>
        <w:t>Reason to create this web application</w:t>
      </w:r>
    </w:p>
    <w:p>
      <w:pPr>
        <w:numPr>
          <w:ilvl w:val="0"/>
          <w:numId w:val="3"/>
        </w:numPr>
        <w:shd w:val="clear" w:color="auto" w:fill="FFFFFF"/>
        <w:rPr>
          <w:rFonts w:eastAsia="inherit"/>
          <w:color w:val="1E1E1E"/>
          <w:sz w:val="28"/>
          <w:szCs w:val="28"/>
        </w:rPr>
      </w:pPr>
      <w:r>
        <w:rPr>
          <w:rFonts w:eastAsia="inherit"/>
          <w:color w:val="1E1E1E"/>
          <w:sz w:val="28"/>
          <w:szCs w:val="28"/>
        </w:rPr>
        <w:t>The primary reason for developing the Expense Tracker web application is to assist individuals and organizations in managing their finances more effectively. By providing a centralized platform to track expenses, users can gain better control over their spending habits and make informed financial decisions.</w:t>
      </w:r>
    </w:p>
    <w:p>
      <w:pPr>
        <w:shd w:val="clear" w:color="auto" w:fill="FFFFFF"/>
        <w:ind w:left="1800"/>
        <w:rPr>
          <w:rFonts w:ascii="inherit" w:hAnsi="inherit" w:eastAsia="inherit" w:cs="inherit"/>
          <w:color w:val="1E1E1E"/>
          <w:sz w:val="28"/>
          <w:szCs w:val="28"/>
        </w:rPr>
      </w:pPr>
      <w:r>
        <w:rPr>
          <w:rFonts w:ascii="inherit" w:hAnsi="inherit" w:eastAsia="inherit" w:cs="inherit"/>
          <w:color w:val="1E1E1E"/>
          <w:sz w:val="28"/>
          <w:szCs w:val="28"/>
        </w:rPr>
        <w:t>.</w:t>
      </w:r>
    </w:p>
    <w:p>
      <w:pPr>
        <w:numPr>
          <w:ilvl w:val="2"/>
          <w:numId w:val="2"/>
        </w:numPr>
        <w:spacing w:line="360" w:lineRule="auto"/>
        <w:ind w:left="1440" w:hanging="360"/>
        <w:rPr>
          <w:rFonts w:ascii="Calibri" w:hAnsi="Calibri" w:eastAsia="Calibri" w:cs="Calibri"/>
          <w:b/>
          <w:color w:val="000000"/>
          <w:sz w:val="32"/>
          <w:szCs w:val="32"/>
        </w:rPr>
      </w:pPr>
      <w:r>
        <w:rPr>
          <w:rFonts w:ascii="Calibri" w:hAnsi="Calibri" w:eastAsia="Calibri" w:cs="Calibri"/>
          <w:b/>
          <w:color w:val="000000"/>
          <w:sz w:val="32"/>
          <w:szCs w:val="32"/>
        </w:rPr>
        <w:t>Name of the Manager:</w:t>
      </w:r>
    </w:p>
    <w:p>
      <w:pPr>
        <w:numPr>
          <w:ilvl w:val="3"/>
          <w:numId w:val="2"/>
        </w:numPr>
        <w:spacing w:line="360" w:lineRule="auto"/>
        <w:ind w:left="1800"/>
        <w:rPr>
          <w:rFonts w:ascii="Calibri" w:hAnsi="Calibri" w:eastAsia="Calibri" w:cs="Calibri"/>
          <w:color w:val="000000"/>
          <w:sz w:val="28"/>
          <w:szCs w:val="28"/>
        </w:rPr>
      </w:pPr>
      <w:r>
        <w:rPr>
          <w:rFonts w:ascii="Calibri" w:hAnsi="Calibri" w:eastAsia="Calibri" w:cs="Calibri"/>
          <w:color w:val="000000"/>
          <w:sz w:val="28"/>
          <w:szCs w:val="28"/>
        </w:rPr>
        <w:t>Mr. Abhay Kachhdiya</w:t>
      </w:r>
    </w:p>
    <w:p>
      <w:pPr>
        <w:numPr>
          <w:ilvl w:val="2"/>
          <w:numId w:val="2"/>
        </w:numPr>
        <w:spacing w:line="360" w:lineRule="auto"/>
        <w:ind w:left="1440" w:hanging="360"/>
        <w:rPr>
          <w:rFonts w:ascii="Calibri" w:hAnsi="Calibri" w:eastAsia="Calibri" w:cs="Calibri"/>
          <w:b/>
          <w:color w:val="000000"/>
          <w:sz w:val="32"/>
          <w:szCs w:val="32"/>
        </w:rPr>
      </w:pPr>
      <w:r>
        <w:rPr>
          <w:rFonts w:ascii="Calibri" w:hAnsi="Calibri" w:eastAsia="Calibri" w:cs="Calibri"/>
          <w:b/>
          <w:color w:val="000000"/>
          <w:sz w:val="32"/>
          <w:szCs w:val="32"/>
        </w:rPr>
        <w:t>Requirements of the manager in their own words:</w:t>
      </w:r>
    </w:p>
    <w:p>
      <w:pPr>
        <w:numPr>
          <w:ilvl w:val="3"/>
          <w:numId w:val="2"/>
        </w:numPr>
        <w:spacing w:line="360" w:lineRule="auto"/>
        <w:ind w:left="1800"/>
        <w:rPr>
          <w:rFonts w:ascii="Calibri" w:hAnsi="Calibri" w:eastAsia="Calibri" w:cs="Calibri"/>
          <w:color w:val="000000"/>
          <w:sz w:val="28"/>
          <w:szCs w:val="28"/>
        </w:rPr>
      </w:pPr>
      <w:r>
        <w:rPr>
          <w:rFonts w:ascii="Calibri" w:hAnsi="Calibri" w:eastAsia="Calibri" w:cs="Calibri"/>
          <w:color w:val="000000"/>
          <w:sz w:val="28"/>
          <w:szCs w:val="28"/>
        </w:rPr>
        <w:t xml:space="preserve">Users should be able to add the expense, </w:t>
      </w:r>
      <w:r>
        <w:rPr>
          <w:rFonts w:ascii="Calibri" w:hAnsi="Calibri" w:eastAsia="Calibri" w:cs="Calibri"/>
          <w:sz w:val="28"/>
          <w:szCs w:val="28"/>
        </w:rPr>
        <w:t>and income</w:t>
      </w:r>
    </w:p>
    <w:p>
      <w:pPr>
        <w:numPr>
          <w:ilvl w:val="3"/>
          <w:numId w:val="2"/>
        </w:numPr>
        <w:spacing w:line="360" w:lineRule="auto"/>
        <w:ind w:left="1800"/>
        <w:rPr>
          <w:rFonts w:ascii="Calibri" w:hAnsi="Calibri" w:eastAsia="Calibri" w:cs="Calibri"/>
          <w:color w:val="000000"/>
          <w:sz w:val="28"/>
          <w:szCs w:val="28"/>
        </w:rPr>
      </w:pPr>
      <w:r>
        <w:rPr>
          <w:rFonts w:ascii="Calibri" w:hAnsi="Calibri" w:eastAsia="Calibri" w:cs="Calibri"/>
          <w:color w:val="000000"/>
          <w:sz w:val="28"/>
          <w:szCs w:val="28"/>
        </w:rPr>
        <w:t>User Can show our income and expense for date wise</w:t>
      </w:r>
    </w:p>
    <w:p>
      <w:pPr>
        <w:numPr>
          <w:ilvl w:val="3"/>
          <w:numId w:val="2"/>
        </w:numPr>
        <w:spacing w:line="360" w:lineRule="auto"/>
        <w:ind w:left="1800"/>
        <w:rPr>
          <w:rFonts w:ascii="Calibri" w:hAnsi="Calibri" w:eastAsia="Calibri" w:cs="Calibri"/>
          <w:color w:val="000000"/>
          <w:sz w:val="28"/>
          <w:szCs w:val="28"/>
        </w:rPr>
      </w:pPr>
      <w:r>
        <w:rPr>
          <w:rFonts w:ascii="Calibri" w:hAnsi="Calibri" w:eastAsia="Calibri" w:cs="Calibri"/>
          <w:color w:val="000000"/>
          <w:sz w:val="28"/>
          <w:szCs w:val="28"/>
        </w:rPr>
        <w:t>Show Graph income and expense.</w:t>
      </w:r>
    </w:p>
    <w:p>
      <w:pPr>
        <w:numPr>
          <w:ilvl w:val="3"/>
          <w:numId w:val="2"/>
        </w:numPr>
        <w:spacing w:line="360" w:lineRule="auto"/>
        <w:ind w:left="1800"/>
        <w:rPr>
          <w:rFonts w:ascii="Calibri" w:hAnsi="Calibri" w:eastAsia="Calibri" w:cs="Calibri"/>
          <w:color w:val="000000"/>
          <w:sz w:val="28"/>
          <w:szCs w:val="28"/>
        </w:rPr>
      </w:pPr>
      <w:r>
        <w:rPr>
          <w:rFonts w:ascii="Calibri" w:hAnsi="Calibri" w:eastAsia="Calibri" w:cs="Calibri"/>
          <w:color w:val="000000"/>
          <w:sz w:val="28"/>
          <w:szCs w:val="28"/>
        </w:rPr>
        <w:t>Admin can add Users</w:t>
      </w:r>
    </w:p>
    <w:p>
      <w:pPr>
        <w:numPr>
          <w:ilvl w:val="0"/>
          <w:numId w:val="2"/>
        </w:numPr>
        <w:spacing w:line="480" w:lineRule="auto"/>
        <w:ind w:left="360"/>
        <w:rPr>
          <w:rFonts w:ascii="Calibri" w:hAnsi="Calibri" w:eastAsia="Calibri" w:cs="Calibri"/>
          <w:b/>
          <w:color w:val="000000"/>
          <w:sz w:val="32"/>
          <w:szCs w:val="32"/>
        </w:rPr>
      </w:pPr>
      <w:r>
        <w:rPr>
          <w:rFonts w:ascii="Calibri" w:hAnsi="Calibri" w:eastAsia="Calibri" w:cs="Calibri"/>
          <w:b/>
          <w:color w:val="000000"/>
          <w:sz w:val="32"/>
          <w:szCs w:val="32"/>
        </w:rPr>
        <w:t>Type of project</w:t>
      </w:r>
    </w:p>
    <w:p>
      <w:pPr>
        <w:numPr>
          <w:ilvl w:val="1"/>
          <w:numId w:val="2"/>
        </w:numPr>
        <w:ind w:left="1170" w:hanging="450"/>
        <w:rPr>
          <w:rFonts w:ascii="Calibri" w:hAnsi="Calibri" w:eastAsia="Calibri" w:cs="Calibri"/>
          <w:color w:val="000000"/>
        </w:rPr>
      </w:pPr>
      <w:r>
        <w:rPr>
          <w:rFonts w:ascii="Calibri" w:hAnsi="Calibri" w:eastAsia="Calibri" w:cs="Calibri"/>
          <w:color w:val="000000"/>
          <w:sz w:val="28"/>
          <w:szCs w:val="28"/>
        </w:rPr>
        <w:t xml:space="preserve">The system will be in the form of application and accessible through the internet. </w:t>
      </w:r>
    </w:p>
    <w:p/>
    <w:p>
      <w:pPr>
        <w:numPr>
          <w:ilvl w:val="0"/>
          <w:numId w:val="2"/>
        </w:numPr>
        <w:spacing w:line="480" w:lineRule="auto"/>
        <w:ind w:left="360"/>
        <w:rPr>
          <w:rFonts w:ascii="Calibri" w:hAnsi="Calibri" w:eastAsia="Calibri" w:cs="Calibri"/>
          <w:b/>
          <w:color w:val="000000"/>
          <w:sz w:val="32"/>
          <w:szCs w:val="32"/>
        </w:rPr>
      </w:pPr>
      <w:r>
        <w:rPr>
          <w:rFonts w:ascii="Calibri" w:hAnsi="Calibri" w:eastAsia="Calibri" w:cs="Calibri"/>
          <w:b/>
          <w:color w:val="000000"/>
          <w:sz w:val="32"/>
          <w:szCs w:val="32"/>
        </w:rPr>
        <w:t>Method of collecting requirements</w:t>
      </w:r>
    </w:p>
    <w:p>
      <w:pPr>
        <w:numPr>
          <w:ilvl w:val="1"/>
          <w:numId w:val="2"/>
        </w:numPr>
        <w:ind w:left="1080"/>
        <w:rPr>
          <w:rFonts w:ascii="Calibri" w:hAnsi="Calibri" w:eastAsia="Calibri" w:cs="Calibri"/>
          <w:color w:val="000000"/>
          <w:sz w:val="28"/>
          <w:szCs w:val="28"/>
        </w:rPr>
      </w:pPr>
      <w:r>
        <w:rPr>
          <w:rFonts w:ascii="Calibri" w:hAnsi="Calibri" w:eastAsia="Calibri" w:cs="Calibri"/>
          <w:color w:val="000000"/>
          <w:sz w:val="28"/>
          <w:szCs w:val="28"/>
        </w:rPr>
        <w:t xml:space="preserve">The </w:t>
      </w:r>
      <w:r>
        <w:rPr>
          <w:rFonts w:ascii="Calibri" w:hAnsi="Calibri" w:eastAsia="Calibri" w:cs="Calibri"/>
          <w:sz w:val="28"/>
          <w:szCs w:val="28"/>
        </w:rPr>
        <w:t xml:space="preserve">System Requirements </w:t>
      </w:r>
      <w:r>
        <w:rPr>
          <w:rFonts w:ascii="Calibri" w:hAnsi="Calibri" w:eastAsia="Calibri" w:cs="Calibri"/>
          <w:color w:val="000000"/>
          <w:sz w:val="28"/>
          <w:szCs w:val="28"/>
        </w:rPr>
        <w:t>will be collect by interviewing the users of the proposed system.</w:t>
      </w:r>
    </w:p>
    <w:p>
      <w:pPr>
        <w:spacing w:line="480" w:lineRule="auto"/>
        <w:ind w:left="360"/>
        <w:rPr>
          <w:rFonts w:ascii="Calibri" w:hAnsi="Calibri" w:eastAsia="Calibri" w:cs="Calibri"/>
          <w:b/>
          <w:color w:val="000000"/>
          <w:sz w:val="36"/>
          <w:szCs w:val="36"/>
        </w:rPr>
      </w:pPr>
    </w:p>
    <w:p>
      <w:pPr>
        <w:spacing w:after="200" w:line="480" w:lineRule="auto"/>
        <w:ind w:left="360"/>
        <w:rPr>
          <w:rFonts w:ascii="Calibri" w:hAnsi="Calibri" w:eastAsia="Calibri" w:cs="Calibri"/>
          <w:b/>
          <w:color w:val="000000"/>
          <w:sz w:val="36"/>
          <w:szCs w:val="36"/>
        </w:rPr>
      </w:pPr>
    </w:p>
    <w:p>
      <w:pPr>
        <w:spacing w:after="200" w:line="480" w:lineRule="auto"/>
        <w:ind w:left="360"/>
        <w:rPr>
          <w:rFonts w:ascii="Calibri" w:hAnsi="Calibri" w:eastAsia="Calibri" w:cs="Calibri"/>
          <w:b/>
          <w:color w:val="000000"/>
          <w:sz w:val="36"/>
          <w:szCs w:val="36"/>
        </w:rPr>
      </w:pPr>
    </w:p>
    <w:p>
      <w:pPr>
        <w:spacing w:line="480" w:lineRule="auto"/>
        <w:rPr>
          <w:rFonts w:ascii="Calibri" w:hAnsi="Calibri" w:eastAsia="Calibri" w:cs="Calibri"/>
          <w:b/>
          <w:color w:val="000000"/>
          <w:sz w:val="36"/>
          <w:szCs w:val="36"/>
          <w:u w:val="single"/>
        </w:rPr>
      </w:pPr>
    </w:p>
    <w:p>
      <w:pPr>
        <w:spacing w:line="480" w:lineRule="auto"/>
        <w:rPr>
          <w:rFonts w:ascii="Calibri" w:hAnsi="Calibri" w:eastAsia="Calibri" w:cs="Calibri"/>
          <w:b/>
          <w:color w:val="000000"/>
          <w:sz w:val="36"/>
          <w:szCs w:val="36"/>
          <w:u w:val="single"/>
        </w:rPr>
      </w:pPr>
    </w:p>
    <w:p>
      <w:pPr>
        <w:spacing w:line="480" w:lineRule="auto"/>
        <w:rPr>
          <w:rFonts w:ascii="Calibri" w:hAnsi="Calibri" w:eastAsia="Calibri" w:cs="Calibri"/>
          <w:b/>
          <w:color w:val="000000"/>
          <w:sz w:val="36"/>
          <w:szCs w:val="36"/>
          <w:u w:val="single"/>
        </w:rPr>
      </w:pPr>
    </w:p>
    <w:p>
      <w:pPr>
        <w:spacing w:line="480" w:lineRule="auto"/>
        <w:rPr>
          <w:rFonts w:ascii="Calibri" w:hAnsi="Calibri" w:eastAsia="Calibri" w:cs="Calibri"/>
          <w:b/>
          <w:color w:val="000000"/>
          <w:sz w:val="36"/>
          <w:szCs w:val="36"/>
          <w:u w:val="single"/>
        </w:rPr>
      </w:pPr>
    </w:p>
    <w:p>
      <w:pPr>
        <w:spacing w:line="480" w:lineRule="auto"/>
        <w:rPr>
          <w:rFonts w:ascii="Calibri" w:hAnsi="Calibri" w:eastAsia="Calibri" w:cs="Calibri"/>
          <w:b/>
          <w:color w:val="000000"/>
          <w:sz w:val="36"/>
          <w:szCs w:val="36"/>
          <w:u w:val="single"/>
        </w:rPr>
      </w:pPr>
    </w:p>
    <w:p>
      <w:pPr>
        <w:spacing w:line="480" w:lineRule="auto"/>
        <w:rPr>
          <w:rFonts w:ascii="Calibri" w:hAnsi="Calibri" w:eastAsia="Calibri" w:cs="Calibri"/>
          <w:b/>
          <w:color w:val="000000"/>
          <w:sz w:val="36"/>
          <w:szCs w:val="36"/>
          <w:u w:val="single"/>
        </w:rPr>
      </w:pPr>
    </w:p>
    <w:p>
      <w:pPr>
        <w:spacing w:line="480" w:lineRule="auto"/>
        <w:rPr>
          <w:rFonts w:ascii="Calibri" w:hAnsi="Calibri" w:eastAsia="Calibri" w:cs="Calibri"/>
          <w:b/>
          <w:color w:val="000000"/>
          <w:sz w:val="36"/>
          <w:szCs w:val="36"/>
          <w:u w:val="single"/>
        </w:rPr>
      </w:pPr>
    </w:p>
    <w:p>
      <w:pPr>
        <w:spacing w:line="480" w:lineRule="auto"/>
        <w:rPr>
          <w:rFonts w:ascii="Calibri" w:hAnsi="Calibri" w:eastAsia="Calibri" w:cs="Calibri"/>
          <w:b/>
          <w:color w:val="000000"/>
          <w:sz w:val="36"/>
          <w:szCs w:val="36"/>
          <w:u w:val="single"/>
        </w:rPr>
      </w:pPr>
    </w:p>
    <w:p>
      <w:pPr>
        <w:spacing w:line="360" w:lineRule="auto"/>
        <w:ind w:left="360"/>
        <w:jc w:val="center"/>
        <w:rPr>
          <w:rFonts w:ascii="Calibri" w:hAnsi="Calibri" w:eastAsia="Calibri" w:cs="Calibri"/>
          <w:b/>
          <w:color w:val="000000"/>
          <w:sz w:val="36"/>
          <w:szCs w:val="36"/>
          <w:u w:val="single"/>
        </w:rPr>
      </w:pPr>
      <w:r>
        <w:rPr>
          <w:rFonts w:ascii="Calibri" w:hAnsi="Calibri" w:eastAsia="Calibri" w:cs="Calibri"/>
          <w:b/>
          <w:color w:val="000000"/>
          <w:sz w:val="36"/>
          <w:szCs w:val="36"/>
          <w:u w:val="single"/>
        </w:rPr>
        <w:t>CHAPTER 3</w:t>
      </w:r>
    </w:p>
    <w:p>
      <w:pPr>
        <w:spacing w:line="360" w:lineRule="auto"/>
        <w:ind w:left="360"/>
        <w:jc w:val="center"/>
        <w:rPr>
          <w:rFonts w:ascii="Calibri" w:hAnsi="Calibri" w:eastAsia="Calibri" w:cs="Calibri"/>
          <w:b/>
          <w:color w:val="000000"/>
          <w:sz w:val="36"/>
          <w:szCs w:val="36"/>
          <w:u w:val="single"/>
        </w:rPr>
      </w:pPr>
      <w:r>
        <w:rPr>
          <w:rFonts w:ascii="Calibri" w:hAnsi="Calibri" w:eastAsia="Calibri" w:cs="Calibri"/>
          <w:b/>
          <w:color w:val="000000"/>
          <w:sz w:val="36"/>
          <w:szCs w:val="36"/>
          <w:u w:val="single"/>
        </w:rPr>
        <w:t>SYSTEM REQUIREMENT SPECIFICATION</w:t>
      </w:r>
    </w:p>
    <w:p>
      <w:pPr>
        <w:numPr>
          <w:ilvl w:val="1"/>
          <w:numId w:val="4"/>
        </w:numPr>
        <w:spacing w:line="480" w:lineRule="auto"/>
        <w:rPr>
          <w:rFonts w:ascii="Calibri" w:hAnsi="Calibri" w:eastAsia="Calibri" w:cs="Calibri"/>
          <w:b/>
          <w:color w:val="000000"/>
          <w:sz w:val="36"/>
          <w:szCs w:val="36"/>
        </w:rPr>
      </w:pPr>
      <w:r>
        <w:rPr>
          <w:rFonts w:ascii="Calibri" w:hAnsi="Calibri" w:eastAsia="Calibri" w:cs="Calibri"/>
          <w:b/>
          <w:color w:val="000000"/>
          <w:sz w:val="32"/>
          <w:szCs w:val="32"/>
        </w:rPr>
        <w:t>Introduction</w:t>
      </w:r>
    </w:p>
    <w:p>
      <w:pPr>
        <w:numPr>
          <w:ilvl w:val="0"/>
          <w:numId w:val="5"/>
        </w:numPr>
        <w:jc w:val="both"/>
        <w:rPr>
          <w:rFonts w:ascii="Calibri" w:hAnsi="Calibri" w:eastAsia="Calibri" w:cs="Calibri"/>
          <w:color w:val="000000"/>
        </w:rPr>
      </w:pPr>
      <w:r>
        <w:rPr>
          <w:rFonts w:ascii="Calibri" w:hAnsi="Calibri" w:eastAsia="Calibri" w:cs="Calibri"/>
          <w:color w:val="000000"/>
          <w:sz w:val="28"/>
          <w:szCs w:val="28"/>
        </w:rPr>
        <w:t>Expense-trecker is a web application that allows the Users of Add their income and expense and show graph.</w:t>
      </w:r>
    </w:p>
    <w:p>
      <w:pPr>
        <w:spacing w:line="360" w:lineRule="auto"/>
        <w:ind w:left="1080"/>
        <w:jc w:val="both"/>
        <w:rPr>
          <w:rFonts w:ascii="Calibri" w:hAnsi="Calibri" w:eastAsia="Calibri" w:cs="Calibri"/>
          <w:color w:val="000000"/>
          <w:sz w:val="32"/>
          <w:szCs w:val="32"/>
        </w:rPr>
      </w:pPr>
    </w:p>
    <w:p>
      <w:pPr>
        <w:numPr>
          <w:ilvl w:val="2"/>
          <w:numId w:val="4"/>
        </w:numPr>
        <w:spacing w:line="360" w:lineRule="auto"/>
        <w:ind w:left="1620" w:hanging="900"/>
        <w:rPr>
          <w:rFonts w:ascii="Calibri" w:hAnsi="Calibri" w:eastAsia="Calibri" w:cs="Calibri"/>
          <w:b/>
          <w:color w:val="000000"/>
          <w:sz w:val="32"/>
          <w:szCs w:val="32"/>
        </w:rPr>
      </w:pPr>
      <w:r>
        <w:rPr>
          <w:rFonts w:ascii="Calibri" w:hAnsi="Calibri" w:eastAsia="Calibri" w:cs="Calibri"/>
          <w:b/>
          <w:color w:val="000000"/>
          <w:sz w:val="32"/>
          <w:szCs w:val="32"/>
        </w:rPr>
        <w:t>Purpose</w:t>
      </w:r>
    </w:p>
    <w:p>
      <w:pPr>
        <w:numPr>
          <w:ilvl w:val="1"/>
          <w:numId w:val="5"/>
        </w:numPr>
        <w:ind w:left="1980"/>
        <w:jc w:val="both"/>
        <w:rPr>
          <w:rFonts w:ascii="Calibri" w:hAnsi="Calibri" w:eastAsia="Calibri" w:cs="Calibri"/>
          <w:b/>
          <w:color w:val="000000"/>
        </w:rPr>
      </w:pPr>
      <w:r>
        <w:rPr>
          <w:rFonts w:ascii="Calibri" w:hAnsi="Calibri" w:eastAsia="Calibri" w:cs="Calibri"/>
          <w:color w:val="000000"/>
          <w:sz w:val="28"/>
          <w:szCs w:val="28"/>
        </w:rPr>
        <w:t xml:space="preserve">The purpose of this software Requirement specification document is to provide a detailed description </w:t>
      </w:r>
      <w:r>
        <w:rPr>
          <w:rFonts w:ascii="Calibri" w:hAnsi="Calibri" w:eastAsia="Calibri" w:cs="Calibri"/>
          <w:sz w:val="28"/>
          <w:szCs w:val="28"/>
        </w:rPr>
        <w:t xml:space="preserve">of </w:t>
      </w:r>
      <w:r>
        <w:rPr>
          <w:rFonts w:ascii="Calibri" w:hAnsi="Calibri" w:eastAsia="Calibri" w:cs="Calibri"/>
          <w:color w:val="000000"/>
          <w:sz w:val="28"/>
          <w:szCs w:val="28"/>
        </w:rPr>
        <w:t xml:space="preserve">the functionalities </w:t>
      </w:r>
      <w:r>
        <w:rPr>
          <w:rFonts w:ascii="Calibri" w:hAnsi="Calibri" w:eastAsia="Calibri" w:cs="Calibri"/>
          <w:sz w:val="28"/>
          <w:szCs w:val="28"/>
        </w:rPr>
        <w:t>of tourism</w:t>
      </w:r>
      <w:r>
        <w:rPr>
          <w:rFonts w:ascii="Calibri" w:hAnsi="Calibri" w:eastAsia="Calibri" w:cs="Calibri"/>
          <w:color w:val="000000"/>
          <w:sz w:val="28"/>
          <w:szCs w:val="28"/>
        </w:rPr>
        <w:t>.</w:t>
      </w:r>
    </w:p>
    <w:p>
      <w:pPr>
        <w:spacing w:line="360" w:lineRule="auto"/>
        <w:ind w:left="1440"/>
        <w:rPr>
          <w:rFonts w:ascii="Calibri" w:hAnsi="Calibri" w:eastAsia="Calibri" w:cs="Calibri"/>
          <w:b/>
          <w:color w:val="000000"/>
          <w:sz w:val="32"/>
          <w:szCs w:val="32"/>
        </w:rPr>
      </w:pPr>
    </w:p>
    <w:p>
      <w:pPr>
        <w:numPr>
          <w:ilvl w:val="2"/>
          <w:numId w:val="4"/>
        </w:numPr>
        <w:spacing w:line="360" w:lineRule="auto"/>
        <w:ind w:left="1620" w:hanging="900"/>
        <w:rPr>
          <w:rFonts w:ascii="Calibri" w:hAnsi="Calibri" w:eastAsia="Calibri" w:cs="Calibri"/>
          <w:b/>
          <w:color w:val="000000"/>
          <w:sz w:val="32"/>
          <w:szCs w:val="32"/>
        </w:rPr>
      </w:pPr>
      <w:r>
        <w:rPr>
          <w:rFonts w:ascii="Calibri" w:hAnsi="Calibri" w:eastAsia="Calibri" w:cs="Calibri"/>
          <w:b/>
          <w:color w:val="000000"/>
          <w:sz w:val="32"/>
          <w:szCs w:val="32"/>
        </w:rPr>
        <w:t>Scope</w:t>
      </w:r>
    </w:p>
    <w:p>
      <w:pPr>
        <w:numPr>
          <w:ilvl w:val="3"/>
          <w:numId w:val="4"/>
        </w:numPr>
        <w:ind w:left="1980" w:hanging="360"/>
        <w:jc w:val="both"/>
        <w:rPr>
          <w:rFonts w:ascii="Calibri" w:hAnsi="Calibri" w:eastAsia="Calibri" w:cs="Calibri"/>
          <w:b/>
          <w:color w:val="000000"/>
        </w:rPr>
      </w:pPr>
      <w:r>
        <w:rPr>
          <w:rFonts w:ascii="Calibri" w:hAnsi="Calibri" w:eastAsia="Calibri" w:cs="Calibri"/>
          <w:color w:val="000000"/>
          <w:sz w:val="28"/>
          <w:szCs w:val="28"/>
        </w:rPr>
        <w:t xml:space="preserve">This system will be used by E-Commerce </w:t>
      </w:r>
      <w:r>
        <w:rPr>
          <w:rFonts w:ascii="Calibri" w:hAnsi="Calibri" w:eastAsia="Calibri" w:cs="Calibri"/>
          <w:sz w:val="28"/>
          <w:szCs w:val="28"/>
        </w:rPr>
        <w:t>Companies</w:t>
      </w:r>
      <w:r>
        <w:rPr>
          <w:rFonts w:ascii="Calibri" w:hAnsi="Calibri" w:eastAsia="Calibri" w:cs="Calibri"/>
          <w:color w:val="000000"/>
          <w:sz w:val="28"/>
          <w:szCs w:val="28"/>
        </w:rPr>
        <w:t xml:space="preserve"> and can be used by any common public.</w:t>
      </w:r>
    </w:p>
    <w:p>
      <w:pPr>
        <w:ind w:left="1980"/>
        <w:jc w:val="both"/>
        <w:rPr>
          <w:rFonts w:ascii="Calibri" w:hAnsi="Calibri" w:eastAsia="Calibri" w:cs="Calibri"/>
          <w:color w:val="000000"/>
          <w:sz w:val="28"/>
          <w:szCs w:val="28"/>
        </w:rPr>
      </w:pPr>
    </w:p>
    <w:p>
      <w:pPr>
        <w:ind w:left="1980"/>
        <w:jc w:val="both"/>
        <w:rPr>
          <w:rFonts w:ascii="Calibri" w:hAnsi="Calibri" w:eastAsia="Calibri" w:cs="Calibri"/>
          <w:b/>
          <w:color w:val="000000"/>
        </w:rPr>
      </w:pPr>
    </w:p>
    <w:p>
      <w:pPr>
        <w:numPr>
          <w:ilvl w:val="2"/>
          <w:numId w:val="4"/>
        </w:numPr>
        <w:spacing w:line="360" w:lineRule="auto"/>
        <w:ind w:left="1620" w:hanging="900"/>
        <w:rPr>
          <w:rFonts w:ascii="Calibri" w:hAnsi="Calibri" w:eastAsia="Calibri" w:cs="Calibri"/>
          <w:b/>
          <w:color w:val="000000"/>
          <w:sz w:val="32"/>
          <w:szCs w:val="32"/>
        </w:rPr>
      </w:pPr>
      <w:r>
        <w:rPr>
          <w:rFonts w:ascii="Calibri" w:hAnsi="Calibri" w:eastAsia="Calibri" w:cs="Calibri"/>
          <w:b/>
          <w:color w:val="000000"/>
          <w:sz w:val="32"/>
          <w:szCs w:val="32"/>
        </w:rPr>
        <w:t>Operating Environment</w:t>
      </w:r>
    </w:p>
    <w:p>
      <w:pPr>
        <w:numPr>
          <w:ilvl w:val="0"/>
          <w:numId w:val="6"/>
        </w:numPr>
        <w:spacing w:line="360" w:lineRule="auto"/>
        <w:rPr>
          <w:rFonts w:ascii="Calibri" w:hAnsi="Calibri" w:eastAsia="Calibri" w:cs="Calibri"/>
          <w:b/>
          <w:color w:val="000000"/>
          <w:sz w:val="32"/>
          <w:szCs w:val="32"/>
        </w:rPr>
      </w:pPr>
      <w:r>
        <w:rPr>
          <w:rFonts w:ascii="Calibri" w:hAnsi="Calibri" w:eastAsia="Calibri" w:cs="Calibri"/>
          <w:b/>
          <w:color w:val="000000"/>
          <w:sz w:val="28"/>
          <w:szCs w:val="28"/>
        </w:rPr>
        <w:t>Client-side requirements:</w:t>
      </w:r>
    </w:p>
    <w:p>
      <w:pPr>
        <w:numPr>
          <w:ilvl w:val="1"/>
          <w:numId w:val="6"/>
        </w:numPr>
        <w:spacing w:line="360" w:lineRule="auto"/>
        <w:rPr>
          <w:rFonts w:ascii="Calibri" w:hAnsi="Calibri" w:eastAsia="Calibri" w:cs="Calibri"/>
          <w:b/>
          <w:color w:val="000000"/>
          <w:sz w:val="28"/>
          <w:szCs w:val="28"/>
        </w:rPr>
      </w:pPr>
      <w:r>
        <w:rPr>
          <w:rFonts w:ascii="Calibri" w:hAnsi="Calibri" w:eastAsia="Calibri" w:cs="Calibri"/>
          <w:color w:val="000000"/>
          <w:sz w:val="28"/>
          <w:szCs w:val="28"/>
        </w:rPr>
        <w:t xml:space="preserve">To use the application, a computer with </w:t>
      </w:r>
      <w:r>
        <w:rPr>
          <w:rFonts w:ascii="Calibri" w:hAnsi="Calibri" w:eastAsia="Calibri" w:cs="Calibri"/>
          <w:sz w:val="28"/>
          <w:szCs w:val="28"/>
        </w:rPr>
        <w:t xml:space="preserve">an </w:t>
      </w:r>
      <w:r>
        <w:rPr>
          <w:rFonts w:ascii="Calibri" w:hAnsi="Calibri" w:eastAsia="Calibri" w:cs="Calibri"/>
          <w:color w:val="000000"/>
          <w:sz w:val="28"/>
          <w:szCs w:val="28"/>
        </w:rPr>
        <w:t>internet connection is required</w:t>
      </w:r>
    </w:p>
    <w:p>
      <w:pPr>
        <w:numPr>
          <w:ilvl w:val="0"/>
          <w:numId w:val="6"/>
        </w:numPr>
        <w:spacing w:line="360" w:lineRule="auto"/>
        <w:rPr>
          <w:rFonts w:ascii="Calibri" w:hAnsi="Calibri" w:eastAsia="Calibri" w:cs="Calibri"/>
          <w:b/>
          <w:color w:val="000000"/>
          <w:sz w:val="32"/>
          <w:szCs w:val="32"/>
        </w:rPr>
      </w:pPr>
      <w:r>
        <w:rPr>
          <w:rFonts w:ascii="Calibri" w:hAnsi="Calibri" w:eastAsia="Calibri" w:cs="Calibri"/>
          <w:b/>
          <w:sz w:val="32"/>
          <w:szCs w:val="32"/>
        </w:rPr>
        <w:t>Server-side</w:t>
      </w:r>
      <w:r>
        <w:rPr>
          <w:rFonts w:ascii="Calibri" w:hAnsi="Calibri" w:eastAsia="Calibri" w:cs="Calibri"/>
          <w:b/>
          <w:color w:val="000000"/>
          <w:sz w:val="32"/>
          <w:szCs w:val="32"/>
        </w:rPr>
        <w:t xml:space="preserve"> (hosting) requirements:</w:t>
      </w:r>
    </w:p>
    <w:p>
      <w:pPr>
        <w:numPr>
          <w:ilvl w:val="1"/>
          <w:numId w:val="6"/>
        </w:numPr>
        <w:spacing w:line="360" w:lineRule="auto"/>
        <w:rPr>
          <w:rFonts w:ascii="Calibri" w:hAnsi="Calibri" w:eastAsia="Calibri" w:cs="Calibri"/>
          <w:b/>
          <w:color w:val="000000"/>
          <w:sz w:val="28"/>
          <w:szCs w:val="28"/>
        </w:rPr>
      </w:pPr>
      <w:r>
        <w:rPr>
          <w:rFonts w:ascii="Calibri" w:hAnsi="Calibri" w:eastAsia="Calibri" w:cs="Calibri"/>
          <w:color w:val="000000"/>
          <w:sz w:val="28"/>
          <w:szCs w:val="28"/>
        </w:rPr>
        <w:t>Operating system: Linux hosting platform</w:t>
      </w:r>
    </w:p>
    <w:p>
      <w:pPr>
        <w:numPr>
          <w:ilvl w:val="1"/>
          <w:numId w:val="6"/>
        </w:numPr>
        <w:spacing w:line="360" w:lineRule="auto"/>
        <w:rPr>
          <w:rFonts w:ascii="Calibri" w:hAnsi="Calibri" w:eastAsia="Calibri" w:cs="Calibri"/>
          <w:b/>
          <w:color w:val="000000"/>
          <w:sz w:val="28"/>
          <w:szCs w:val="28"/>
        </w:rPr>
      </w:pPr>
      <w:r>
        <w:rPr>
          <w:rFonts w:ascii="Calibri" w:hAnsi="Calibri" w:eastAsia="Calibri" w:cs="Calibri"/>
          <w:color w:val="000000"/>
          <w:sz w:val="28"/>
          <w:szCs w:val="28"/>
        </w:rPr>
        <w:t>Memory:4 GB or higher</w:t>
      </w:r>
    </w:p>
    <w:p>
      <w:pPr>
        <w:numPr>
          <w:ilvl w:val="1"/>
          <w:numId w:val="6"/>
        </w:numPr>
        <w:spacing w:line="360" w:lineRule="auto"/>
        <w:rPr>
          <w:rFonts w:ascii="Calibri" w:hAnsi="Calibri" w:eastAsia="Calibri" w:cs="Calibri"/>
          <w:b/>
          <w:color w:val="000000"/>
          <w:sz w:val="28"/>
          <w:szCs w:val="28"/>
        </w:rPr>
      </w:pPr>
      <w:r>
        <w:rPr>
          <w:rFonts w:ascii="Calibri" w:hAnsi="Calibri" w:eastAsia="Calibri" w:cs="Calibri"/>
          <w:color w:val="000000"/>
          <w:sz w:val="28"/>
          <w:szCs w:val="28"/>
        </w:rPr>
        <w:t>Storage: 128GB GB or higher</w:t>
      </w:r>
    </w:p>
    <w:p>
      <w:pPr>
        <w:numPr>
          <w:ilvl w:val="1"/>
          <w:numId w:val="6"/>
        </w:numPr>
        <w:spacing w:line="360" w:lineRule="auto"/>
        <w:rPr>
          <w:rFonts w:ascii="Calibri" w:hAnsi="Calibri" w:eastAsia="Calibri" w:cs="Calibri"/>
          <w:b/>
          <w:color w:val="000000"/>
          <w:sz w:val="28"/>
          <w:szCs w:val="28"/>
        </w:rPr>
      </w:pPr>
      <w:r>
        <w:rPr>
          <w:rFonts w:ascii="Calibri" w:hAnsi="Calibri" w:eastAsia="Calibri" w:cs="Calibri"/>
          <w:color w:val="000000"/>
          <w:sz w:val="28"/>
          <w:szCs w:val="28"/>
        </w:rPr>
        <w:t xml:space="preserve">Server Software: Apache 2.2+ Server, MySQL 5.x+ , PHP 5.2+ </w:t>
      </w:r>
    </w:p>
    <w:p>
      <w:pPr>
        <w:spacing w:line="360" w:lineRule="auto"/>
        <w:ind w:left="3480"/>
        <w:rPr>
          <w:rFonts w:ascii="Calibri" w:hAnsi="Calibri" w:eastAsia="Calibri" w:cs="Calibri"/>
          <w:b/>
          <w:color w:val="000000"/>
          <w:sz w:val="28"/>
          <w:szCs w:val="28"/>
        </w:rPr>
      </w:pPr>
    </w:p>
    <w:p>
      <w:pPr>
        <w:spacing w:line="360" w:lineRule="auto"/>
        <w:ind w:left="3480"/>
        <w:rPr>
          <w:rFonts w:ascii="Calibri" w:hAnsi="Calibri" w:eastAsia="Calibri" w:cs="Calibri"/>
          <w:b/>
          <w:color w:val="000000"/>
          <w:sz w:val="32"/>
          <w:szCs w:val="32"/>
        </w:rPr>
      </w:pPr>
    </w:p>
    <w:p>
      <w:pPr>
        <w:numPr>
          <w:ilvl w:val="2"/>
          <w:numId w:val="4"/>
        </w:numPr>
        <w:spacing w:line="360" w:lineRule="auto"/>
        <w:ind w:left="1620" w:hanging="900"/>
        <w:rPr>
          <w:rFonts w:ascii="Calibri" w:hAnsi="Calibri" w:eastAsia="Calibri" w:cs="Calibri"/>
          <w:b/>
          <w:color w:val="000000"/>
          <w:sz w:val="32"/>
          <w:szCs w:val="32"/>
        </w:rPr>
      </w:pPr>
      <w:r>
        <w:rPr>
          <w:rFonts w:ascii="Calibri" w:hAnsi="Calibri" w:eastAsia="Calibri" w:cs="Calibri"/>
          <w:b/>
          <w:color w:val="000000"/>
          <w:sz w:val="32"/>
          <w:szCs w:val="32"/>
        </w:rPr>
        <w:t>User Classes</w:t>
      </w:r>
    </w:p>
    <w:p>
      <w:pPr>
        <w:numPr>
          <w:ilvl w:val="3"/>
          <w:numId w:val="4"/>
        </w:numPr>
        <w:spacing w:line="360" w:lineRule="auto"/>
        <w:ind w:left="1980" w:hanging="360"/>
        <w:rPr>
          <w:rFonts w:ascii="Calibri" w:hAnsi="Calibri" w:eastAsia="Calibri" w:cs="Calibri"/>
          <w:b/>
          <w:color w:val="000000"/>
          <w:sz w:val="32"/>
          <w:szCs w:val="32"/>
        </w:rPr>
      </w:pPr>
      <w:r>
        <w:rPr>
          <w:rFonts w:ascii="Calibri" w:hAnsi="Calibri" w:eastAsia="Calibri" w:cs="Calibri"/>
          <w:b/>
          <w:color w:val="000000"/>
          <w:sz w:val="32"/>
          <w:szCs w:val="32"/>
        </w:rPr>
        <w:t>Administrators</w:t>
      </w:r>
    </w:p>
    <w:p>
      <w:pPr>
        <w:numPr>
          <w:ilvl w:val="4"/>
          <w:numId w:val="4"/>
        </w:numPr>
        <w:spacing w:line="360" w:lineRule="auto"/>
        <w:ind w:left="2340" w:hanging="360"/>
        <w:rPr>
          <w:rFonts w:ascii="Calibri" w:hAnsi="Calibri" w:eastAsia="Calibri" w:cs="Calibri"/>
          <w:b/>
          <w:color w:val="000000"/>
          <w:sz w:val="28"/>
          <w:szCs w:val="28"/>
        </w:rPr>
      </w:pPr>
      <w:r>
        <w:rPr>
          <w:rFonts w:ascii="Calibri" w:hAnsi="Calibri" w:eastAsia="Calibri" w:cs="Calibri"/>
          <w:color w:val="000000"/>
          <w:sz w:val="28"/>
          <w:szCs w:val="28"/>
        </w:rPr>
        <w:t xml:space="preserve"> Can add, update and remove user and other administrators.</w:t>
      </w:r>
    </w:p>
    <w:p>
      <w:pPr>
        <w:numPr>
          <w:ilvl w:val="3"/>
          <w:numId w:val="4"/>
        </w:numPr>
        <w:spacing w:line="360" w:lineRule="auto"/>
        <w:ind w:left="1980" w:hanging="360"/>
        <w:rPr>
          <w:rFonts w:ascii="Calibri" w:hAnsi="Calibri" w:eastAsia="Calibri" w:cs="Calibri"/>
          <w:b/>
          <w:color w:val="000000"/>
          <w:sz w:val="32"/>
          <w:szCs w:val="32"/>
        </w:rPr>
      </w:pPr>
      <w:r>
        <w:rPr>
          <w:rFonts w:ascii="Calibri" w:hAnsi="Calibri" w:eastAsia="Calibri" w:cs="Calibri"/>
          <w:b/>
          <w:color w:val="000000"/>
          <w:sz w:val="32"/>
          <w:szCs w:val="32"/>
        </w:rPr>
        <w:t>User</w:t>
      </w:r>
    </w:p>
    <w:p>
      <w:pPr>
        <w:numPr>
          <w:ilvl w:val="4"/>
          <w:numId w:val="4"/>
        </w:numPr>
        <w:spacing w:after="200" w:line="360" w:lineRule="auto"/>
        <w:ind w:left="2340" w:hanging="360"/>
        <w:rPr>
          <w:rFonts w:ascii="Calibri" w:hAnsi="Calibri" w:eastAsia="Calibri" w:cs="Calibri"/>
          <w:b/>
          <w:color w:val="000000"/>
          <w:sz w:val="32"/>
          <w:szCs w:val="32"/>
        </w:rPr>
      </w:pPr>
      <w:r>
        <w:rPr>
          <w:rFonts w:ascii="Calibri" w:hAnsi="Calibri" w:eastAsia="Calibri" w:cs="Calibri"/>
          <w:color w:val="000000"/>
          <w:sz w:val="28"/>
          <w:szCs w:val="28"/>
        </w:rPr>
        <w:t>Add income and expense.</w:t>
      </w:r>
    </w:p>
    <w:p>
      <w:pPr>
        <w:numPr>
          <w:ilvl w:val="1"/>
          <w:numId w:val="4"/>
        </w:numPr>
        <w:spacing w:line="480" w:lineRule="auto"/>
        <w:rPr>
          <w:rFonts w:ascii="Calibri" w:hAnsi="Calibri" w:eastAsia="Calibri" w:cs="Calibri"/>
          <w:b/>
          <w:color w:val="000000"/>
          <w:sz w:val="28"/>
          <w:szCs w:val="28"/>
        </w:rPr>
      </w:pPr>
      <w:r>
        <w:rPr>
          <w:rFonts w:ascii="Calibri" w:hAnsi="Calibri" w:eastAsia="Calibri" w:cs="Calibri"/>
          <w:b/>
          <w:color w:val="000000"/>
          <w:sz w:val="32"/>
          <w:szCs w:val="32"/>
        </w:rPr>
        <w:t>System Modules</w:t>
      </w:r>
    </w:p>
    <w:p>
      <w:pPr>
        <w:numPr>
          <w:ilvl w:val="2"/>
          <w:numId w:val="7"/>
        </w:numP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Authentication</w:t>
      </w:r>
    </w:p>
    <w:p>
      <w:pPr>
        <w:numPr>
          <w:ilvl w:val="3"/>
          <w:numId w:val="7"/>
        </w:numPr>
        <w:spacing w:line="360" w:lineRule="auto"/>
        <w:ind w:left="1260" w:hanging="270"/>
        <w:rPr>
          <w:rFonts w:ascii="Calibri" w:hAnsi="Calibri" w:eastAsia="Calibri" w:cs="Calibri"/>
          <w:b/>
          <w:color w:val="000000"/>
          <w:sz w:val="28"/>
          <w:szCs w:val="28"/>
        </w:rPr>
      </w:pPr>
      <w:r>
        <w:rPr>
          <w:rFonts w:ascii="Calibri" w:hAnsi="Calibri" w:eastAsia="Calibri" w:cs="Calibri"/>
          <w:sz w:val="28"/>
          <w:szCs w:val="28"/>
        </w:rPr>
        <w:t>Users</w:t>
      </w:r>
      <w:r>
        <w:rPr>
          <w:rFonts w:ascii="Calibri" w:hAnsi="Calibri" w:eastAsia="Calibri" w:cs="Calibri"/>
          <w:color w:val="000000"/>
          <w:sz w:val="28"/>
          <w:szCs w:val="28"/>
        </w:rPr>
        <w:t xml:space="preserve">, and Admins can log in </w:t>
      </w:r>
      <w:r>
        <w:rPr>
          <w:rFonts w:ascii="Calibri" w:hAnsi="Calibri" w:eastAsia="Calibri" w:cs="Calibri"/>
          <w:sz w:val="28"/>
          <w:szCs w:val="28"/>
        </w:rPr>
        <w:t>to</w:t>
      </w:r>
      <w:r>
        <w:rPr>
          <w:rFonts w:ascii="Calibri" w:hAnsi="Calibri" w:eastAsia="Calibri" w:cs="Calibri"/>
          <w:color w:val="000000"/>
          <w:sz w:val="28"/>
          <w:szCs w:val="28"/>
        </w:rPr>
        <w:t xml:space="preserve"> the system by entering proper credentials.</w:t>
      </w:r>
    </w:p>
    <w:p>
      <w:pPr>
        <w:spacing w:line="360" w:lineRule="auto"/>
        <w:ind w:left="1440"/>
        <w:rPr>
          <w:rFonts w:ascii="Calibri" w:hAnsi="Calibri" w:eastAsia="Calibri" w:cs="Calibri"/>
          <w:b/>
          <w:color w:val="000000"/>
          <w:sz w:val="28"/>
          <w:szCs w:val="28"/>
        </w:rPr>
      </w:pPr>
    </w:p>
    <w:p>
      <w:pPr>
        <w:numPr>
          <w:ilvl w:val="2"/>
          <w:numId w:val="7"/>
        </w:numP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View income</w:t>
      </w:r>
    </w:p>
    <w:p>
      <w:pPr>
        <w:numPr>
          <w:ilvl w:val="3"/>
          <w:numId w:val="7"/>
        </w:numP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 xml:space="preserve">Available to </w:t>
      </w:r>
      <w:r>
        <w:rPr>
          <w:rFonts w:ascii="Calibri" w:hAnsi="Calibri" w:eastAsia="Calibri" w:cs="Calibri"/>
          <w:sz w:val="28"/>
          <w:szCs w:val="28"/>
        </w:rPr>
        <w:t>Users</w:t>
      </w:r>
      <w:r>
        <w:rPr>
          <w:rFonts w:ascii="Calibri" w:hAnsi="Calibri" w:eastAsia="Calibri" w:cs="Calibri"/>
          <w:color w:val="000000"/>
          <w:sz w:val="28"/>
          <w:szCs w:val="28"/>
        </w:rPr>
        <w:t>.</w:t>
      </w:r>
    </w:p>
    <w:p>
      <w:pPr>
        <w:numPr>
          <w:ilvl w:val="3"/>
          <w:numId w:val="7"/>
        </w:numP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 xml:space="preserve"> </w:t>
      </w:r>
      <w:r>
        <w:rPr>
          <w:rFonts w:ascii="Calibri" w:hAnsi="Calibri" w:eastAsia="Calibri" w:cs="Calibri"/>
          <w:sz w:val="28"/>
          <w:szCs w:val="28"/>
        </w:rPr>
        <w:t>Users</w:t>
      </w:r>
      <w:r>
        <w:rPr>
          <w:rFonts w:ascii="Calibri" w:hAnsi="Calibri" w:eastAsia="Calibri" w:cs="Calibri"/>
          <w:color w:val="000000"/>
          <w:sz w:val="28"/>
          <w:szCs w:val="28"/>
        </w:rPr>
        <w:t xml:space="preserve"> can view the Product of any country.</w:t>
      </w:r>
    </w:p>
    <w:p>
      <w:pPr>
        <w:spacing w:after="200" w:line="360" w:lineRule="auto"/>
        <w:ind w:left="1260"/>
        <w:rPr>
          <w:rFonts w:ascii="Calibri" w:hAnsi="Calibri" w:eastAsia="Calibri" w:cs="Calibri"/>
          <w:b/>
          <w:color w:val="000000"/>
          <w:sz w:val="28"/>
          <w:szCs w:val="28"/>
        </w:rPr>
      </w:pPr>
    </w:p>
    <w:p>
      <w:pPr>
        <w:numPr>
          <w:ilvl w:val="2"/>
          <w:numId w:val="7"/>
        </w:numP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Add income</w:t>
      </w:r>
    </w:p>
    <w:p>
      <w:pPr>
        <w:numPr>
          <w:ilvl w:val="3"/>
          <w:numId w:val="7"/>
        </w:numP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 xml:space="preserve">Available to </w:t>
      </w:r>
      <w:r>
        <w:rPr>
          <w:rFonts w:ascii="Calibri" w:hAnsi="Calibri" w:eastAsia="Calibri" w:cs="Calibri"/>
          <w:sz w:val="28"/>
          <w:szCs w:val="28"/>
        </w:rPr>
        <w:t>Users</w:t>
      </w:r>
      <w:r>
        <w:rPr>
          <w:rFonts w:ascii="Calibri" w:hAnsi="Calibri" w:eastAsia="Calibri" w:cs="Calibri"/>
          <w:color w:val="000000"/>
          <w:sz w:val="28"/>
          <w:szCs w:val="28"/>
        </w:rPr>
        <w:t>.</w:t>
      </w:r>
    </w:p>
    <w:p>
      <w:pPr>
        <w:numPr>
          <w:ilvl w:val="3"/>
          <w:numId w:val="7"/>
        </w:numPr>
        <w:spacing w:after="200"/>
        <w:ind w:left="1260" w:hanging="270"/>
        <w:rPr>
          <w:rFonts w:ascii="Calibri" w:hAnsi="Calibri" w:eastAsia="Calibri" w:cs="Calibri"/>
          <w:b/>
          <w:color w:val="000000"/>
          <w:sz w:val="28"/>
          <w:szCs w:val="28"/>
        </w:rPr>
      </w:pPr>
      <w:r>
        <w:rPr>
          <w:rFonts w:ascii="Calibri" w:hAnsi="Calibri" w:eastAsia="Calibri" w:cs="Calibri"/>
          <w:sz w:val="28"/>
          <w:szCs w:val="28"/>
        </w:rPr>
        <w:t>Users</w:t>
      </w:r>
      <w:r>
        <w:rPr>
          <w:rFonts w:ascii="Calibri" w:hAnsi="Calibri" w:eastAsia="Calibri" w:cs="Calibri"/>
          <w:color w:val="000000"/>
          <w:sz w:val="28"/>
          <w:szCs w:val="28"/>
        </w:rPr>
        <w:t xml:space="preserve"> can view and purchase product product.</w:t>
      </w:r>
    </w:p>
    <w:p>
      <w:pPr>
        <w:spacing w:after="200"/>
        <w:ind w:left="1260"/>
        <w:rPr>
          <w:rFonts w:ascii="Calibri" w:hAnsi="Calibri" w:eastAsia="Calibri" w:cs="Calibri"/>
          <w:b/>
          <w:color w:val="000000"/>
          <w:sz w:val="28"/>
          <w:szCs w:val="28"/>
        </w:rPr>
      </w:pPr>
      <w:r>
        <w:rPr>
          <w:rFonts w:ascii="Calibri" w:hAnsi="Calibri" w:eastAsia="Calibri" w:cs="Calibri"/>
          <w:b/>
          <w:color w:val="000000"/>
          <w:sz w:val="28"/>
          <w:szCs w:val="28"/>
        </w:rPr>
        <w:t xml:space="preserve"> </w:t>
      </w:r>
    </w:p>
    <w:p>
      <w:pPr>
        <w:numPr>
          <w:ilvl w:val="2"/>
          <w:numId w:val="7"/>
        </w:numP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Update income.</w:t>
      </w:r>
    </w:p>
    <w:p>
      <w:pPr>
        <w:numPr>
          <w:ilvl w:val="3"/>
          <w:numId w:val="7"/>
        </w:numP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Available to Admin.</w:t>
      </w:r>
    </w:p>
    <w:p>
      <w:pPr>
        <w:numPr>
          <w:ilvl w:val="3"/>
          <w:numId w:val="7"/>
        </w:numP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Create a new vendor and get this appropriate rights.</w:t>
      </w:r>
    </w:p>
    <w:p>
      <w:pPr>
        <w:spacing w:after="200" w:line="360" w:lineRule="auto"/>
        <w:ind w:left="1260"/>
        <w:rPr>
          <w:rFonts w:ascii="Calibri" w:hAnsi="Calibri" w:eastAsia="Calibri" w:cs="Calibri"/>
          <w:b/>
          <w:color w:val="000000"/>
          <w:sz w:val="28"/>
          <w:szCs w:val="28"/>
        </w:rPr>
      </w:pPr>
    </w:p>
    <w:p>
      <w:pPr>
        <w:numPr>
          <w:ilvl w:val="2"/>
          <w:numId w:val="7"/>
        </w:numP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Manage income</w:t>
      </w:r>
    </w:p>
    <w:p>
      <w:pPr>
        <w:numPr>
          <w:ilvl w:val="3"/>
          <w:numId w:val="7"/>
        </w:numPr>
        <w:spacing w:after="200"/>
        <w:ind w:left="1260" w:hanging="270"/>
        <w:rPr>
          <w:rFonts w:ascii="Calibri" w:hAnsi="Calibri" w:eastAsia="Calibri" w:cs="Calibri"/>
          <w:color w:val="000000"/>
          <w:sz w:val="28"/>
          <w:szCs w:val="28"/>
        </w:rPr>
      </w:pPr>
      <w:r>
        <w:rPr>
          <w:rFonts w:ascii="Calibri" w:hAnsi="Calibri" w:eastAsia="Calibri" w:cs="Calibri"/>
          <w:color w:val="000000"/>
          <w:sz w:val="28"/>
          <w:szCs w:val="28"/>
        </w:rPr>
        <w:t>Available for Administrator.</w:t>
      </w:r>
    </w:p>
    <w:p>
      <w:pPr>
        <w:numPr>
          <w:ilvl w:val="3"/>
          <w:numId w:val="7"/>
        </w:numPr>
        <w:spacing w:after="200"/>
        <w:ind w:left="1260" w:hanging="270"/>
        <w:rPr>
          <w:rFonts w:ascii="Calibri" w:hAnsi="Calibri" w:eastAsia="Calibri" w:cs="Calibri"/>
          <w:color w:val="000000"/>
          <w:sz w:val="28"/>
          <w:szCs w:val="28"/>
        </w:rPr>
      </w:pPr>
      <w:r>
        <w:rPr>
          <w:rFonts w:ascii="Calibri" w:hAnsi="Calibri" w:eastAsia="Calibri" w:cs="Calibri"/>
          <w:sz w:val="28"/>
          <w:szCs w:val="28"/>
        </w:rPr>
        <w:t>Administrators</w:t>
      </w:r>
      <w:r>
        <w:rPr>
          <w:rFonts w:ascii="Calibri" w:hAnsi="Calibri" w:eastAsia="Calibri" w:cs="Calibri"/>
          <w:color w:val="000000"/>
          <w:sz w:val="28"/>
          <w:szCs w:val="28"/>
        </w:rPr>
        <w:t xml:space="preserve"> can add, update and</w:t>
      </w:r>
      <w:r>
        <w:rPr>
          <w:rFonts w:ascii="Calibri" w:hAnsi="Calibri" w:eastAsia="Calibri" w:cs="Calibri"/>
          <w:sz w:val="28"/>
          <w:szCs w:val="28"/>
        </w:rPr>
        <w:t xml:space="preserve"> </w:t>
      </w:r>
      <w:r>
        <w:rPr>
          <w:rFonts w:ascii="Calibri" w:hAnsi="Calibri" w:eastAsia="Calibri" w:cs="Calibri"/>
          <w:color w:val="000000"/>
          <w:sz w:val="28"/>
          <w:szCs w:val="28"/>
        </w:rPr>
        <w:t>remove</w:t>
      </w:r>
      <w:r>
        <w:rPr>
          <w:rFonts w:ascii="Calibri" w:hAnsi="Calibri" w:eastAsia="Calibri" w:cs="Calibri"/>
          <w:sz w:val="28"/>
          <w:szCs w:val="28"/>
        </w:rPr>
        <w:t xml:space="preserve"> </w:t>
      </w:r>
      <w:r>
        <w:rPr>
          <w:rFonts w:ascii="Calibri" w:hAnsi="Calibri" w:eastAsia="Calibri" w:cs="Calibri"/>
          <w:color w:val="000000"/>
          <w:sz w:val="28"/>
          <w:szCs w:val="28"/>
        </w:rPr>
        <w:t>Products.</w:t>
      </w:r>
    </w:p>
    <w:p>
      <w:pPr>
        <w:spacing w:after="200"/>
        <w:ind w:left="1260"/>
        <w:rPr>
          <w:rFonts w:ascii="Calibri" w:hAnsi="Calibri" w:eastAsia="Calibri" w:cs="Calibri"/>
          <w:color w:val="000000"/>
          <w:sz w:val="28"/>
          <w:szCs w:val="28"/>
        </w:rPr>
      </w:pPr>
    </w:p>
    <w:p>
      <w:pPr>
        <w:numPr>
          <w:ilvl w:val="2"/>
          <w:numId w:val="7"/>
        </w:numP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Add expense</w:t>
      </w:r>
    </w:p>
    <w:p>
      <w:pPr>
        <w:numPr>
          <w:ilvl w:val="3"/>
          <w:numId w:val="7"/>
        </w:numP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Available for Administrator.</w:t>
      </w:r>
    </w:p>
    <w:p>
      <w:pPr>
        <w:numPr>
          <w:ilvl w:val="3"/>
          <w:numId w:val="7"/>
        </w:numPr>
        <w:spacing w:after="200"/>
        <w:ind w:left="1260" w:hanging="270"/>
        <w:rPr>
          <w:rFonts w:ascii="Calibri" w:hAnsi="Calibri" w:eastAsia="Calibri" w:cs="Calibri"/>
          <w:b/>
          <w:color w:val="000000"/>
          <w:sz w:val="28"/>
          <w:szCs w:val="28"/>
        </w:rPr>
      </w:pPr>
      <w:r>
        <w:rPr>
          <w:rFonts w:ascii="Calibri" w:hAnsi="Calibri" w:eastAsia="Calibri" w:cs="Calibri"/>
          <w:sz w:val="28"/>
          <w:szCs w:val="28"/>
        </w:rPr>
        <w:t>Administrators</w:t>
      </w:r>
      <w:r>
        <w:rPr>
          <w:rFonts w:ascii="Calibri" w:hAnsi="Calibri" w:eastAsia="Calibri" w:cs="Calibri"/>
          <w:color w:val="000000"/>
          <w:sz w:val="28"/>
          <w:szCs w:val="28"/>
        </w:rPr>
        <w:t xml:space="preserve"> can add, update and remove Vendor.</w:t>
      </w:r>
    </w:p>
    <w:p>
      <w:pPr>
        <w:spacing w:after="200"/>
        <w:ind w:left="1260"/>
        <w:rPr>
          <w:rFonts w:ascii="Calibri" w:hAnsi="Calibri" w:eastAsia="Calibri" w:cs="Calibri"/>
          <w:b/>
          <w:color w:val="000000"/>
          <w:sz w:val="28"/>
          <w:szCs w:val="28"/>
        </w:rPr>
      </w:pPr>
    </w:p>
    <w:p>
      <w:pPr>
        <w:numPr>
          <w:ilvl w:val="2"/>
          <w:numId w:val="7"/>
        </w:numP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Update income and expense both</w:t>
      </w:r>
    </w:p>
    <w:p>
      <w:pPr>
        <w:numPr>
          <w:ilvl w:val="3"/>
          <w:numId w:val="7"/>
        </w:numP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Available for Administrator.</w:t>
      </w:r>
    </w:p>
    <w:p>
      <w:pPr>
        <w:numPr>
          <w:ilvl w:val="3"/>
          <w:numId w:val="7"/>
        </w:numPr>
        <w:spacing w:after="200"/>
        <w:ind w:left="1260" w:hanging="270"/>
        <w:rPr>
          <w:rFonts w:ascii="Calibri" w:hAnsi="Calibri" w:eastAsia="Calibri" w:cs="Calibri"/>
          <w:b/>
          <w:color w:val="000000"/>
          <w:sz w:val="28"/>
          <w:szCs w:val="28"/>
        </w:rPr>
      </w:pPr>
      <w:r>
        <w:rPr>
          <w:rFonts w:ascii="Calibri" w:hAnsi="Calibri" w:eastAsia="Calibri" w:cs="Calibri"/>
          <w:sz w:val="28"/>
          <w:szCs w:val="28"/>
        </w:rPr>
        <w:t>Administrators</w:t>
      </w:r>
      <w:r>
        <w:rPr>
          <w:rFonts w:ascii="Calibri" w:hAnsi="Calibri" w:eastAsia="Calibri" w:cs="Calibri"/>
          <w:color w:val="000000"/>
          <w:sz w:val="28"/>
          <w:szCs w:val="28"/>
        </w:rPr>
        <w:t xml:space="preserve"> can add, update and remove Users.</w:t>
      </w:r>
    </w:p>
    <w:p>
      <w:pPr>
        <w:spacing w:after="200"/>
        <w:ind w:left="1260"/>
        <w:rPr>
          <w:rFonts w:ascii="Calibri" w:hAnsi="Calibri" w:eastAsia="Calibri" w:cs="Calibri"/>
          <w:b/>
          <w:color w:val="000000"/>
          <w:sz w:val="28"/>
          <w:szCs w:val="28"/>
        </w:rPr>
      </w:pPr>
    </w:p>
    <w:p>
      <w:pPr>
        <w:numPr>
          <w:ilvl w:val="0"/>
          <w:numId w:val="8"/>
        </w:numPr>
        <w:rPr>
          <w:rFonts w:ascii="Calibri" w:hAnsi="Calibri" w:eastAsia="Calibri" w:cs="Calibri"/>
          <w:b/>
          <w:color w:val="000000"/>
          <w:sz w:val="28"/>
          <w:szCs w:val="28"/>
        </w:rPr>
      </w:pPr>
      <w:r>
        <w:rPr>
          <w:rFonts w:ascii="Calibri" w:hAnsi="Calibri" w:eastAsia="Calibri" w:cs="Calibri"/>
          <w:b/>
          <w:color w:val="000000"/>
          <w:sz w:val="28"/>
          <w:szCs w:val="28"/>
        </w:rPr>
        <w:t>User interface Requirements</w:t>
      </w:r>
    </w:p>
    <w:p>
      <w:pPr>
        <w:numPr>
          <w:ilvl w:val="0"/>
          <w:numId w:val="9"/>
        </w:numPr>
        <w:spacing w:after="200"/>
        <w:rPr>
          <w:rFonts w:ascii="Calibri" w:hAnsi="Calibri" w:eastAsia="Calibri" w:cs="Calibri"/>
          <w:b/>
          <w:color w:val="000000"/>
          <w:sz w:val="28"/>
          <w:szCs w:val="28"/>
        </w:rPr>
      </w:pPr>
      <w:r>
        <w:rPr>
          <w:rFonts w:ascii="Calibri" w:hAnsi="Calibri" w:eastAsia="Calibri" w:cs="Calibri"/>
          <w:color w:val="000000"/>
          <w:sz w:val="28"/>
          <w:szCs w:val="28"/>
        </w:rPr>
        <w:t>Stable internet connection</w:t>
      </w:r>
    </w:p>
    <w:p>
      <w:pPr>
        <w:numPr>
          <w:ilvl w:val="1"/>
          <w:numId w:val="4"/>
        </w:numPr>
        <w:spacing w:line="360" w:lineRule="auto"/>
        <w:rPr>
          <w:rFonts w:ascii="Calibri" w:hAnsi="Calibri" w:eastAsia="Calibri" w:cs="Calibri"/>
          <w:b/>
          <w:color w:val="000000"/>
          <w:sz w:val="26"/>
          <w:szCs w:val="26"/>
        </w:rPr>
      </w:pPr>
      <w:r>
        <w:rPr>
          <w:rFonts w:ascii="Calibri" w:hAnsi="Calibri" w:eastAsia="Calibri" w:cs="Calibri"/>
          <w:b/>
          <w:color w:val="000000"/>
          <w:sz w:val="32"/>
          <w:szCs w:val="32"/>
        </w:rPr>
        <w:t>Feasibility study</w:t>
      </w:r>
      <w:r>
        <w:rPr>
          <w:rFonts w:ascii="Calibri" w:hAnsi="Calibri" w:eastAsia="Calibri" w:cs="Calibri"/>
          <w:b/>
          <w:color w:val="000000"/>
          <w:sz w:val="36"/>
          <w:szCs w:val="36"/>
        </w:rPr>
        <w:t xml:space="preserve"> </w:t>
      </w:r>
    </w:p>
    <w:p>
      <w:pPr>
        <w:spacing w:after="200" w:line="360" w:lineRule="auto"/>
        <w:ind w:left="420"/>
        <w:rPr>
          <w:rFonts w:ascii="Calibri" w:hAnsi="Calibri" w:eastAsia="Calibri" w:cs="Calibri"/>
          <w:color w:val="000000"/>
          <w:sz w:val="28"/>
          <w:szCs w:val="28"/>
        </w:rPr>
      </w:pPr>
      <w:r>
        <w:rPr>
          <w:rFonts w:ascii="Calibri" w:hAnsi="Calibri" w:eastAsia="Calibri" w:cs="Calibri"/>
          <w:color w:val="000000"/>
          <w:sz w:val="28"/>
          <w:szCs w:val="28"/>
        </w:rPr>
        <w:t>A feasibility study is a preliminary investigation of a proposed system to decide whether the system can run smoothly with organization.</w:t>
      </w:r>
    </w:p>
    <w:p>
      <w:pPr>
        <w:numPr>
          <w:ilvl w:val="2"/>
          <w:numId w:val="4"/>
        </w:numPr>
        <w:spacing w:line="360" w:lineRule="auto"/>
        <w:rPr>
          <w:rFonts w:ascii="Calibri" w:hAnsi="Calibri" w:eastAsia="Calibri" w:cs="Calibri"/>
          <w:b/>
          <w:color w:val="000000"/>
          <w:sz w:val="32"/>
          <w:szCs w:val="32"/>
          <w:u w:val="single"/>
        </w:rPr>
      </w:pPr>
      <w:r>
        <w:rPr>
          <w:rFonts w:ascii="Calibri" w:hAnsi="Calibri" w:eastAsia="Calibri" w:cs="Calibri"/>
          <w:b/>
          <w:color w:val="000000"/>
          <w:sz w:val="32"/>
          <w:szCs w:val="32"/>
          <w:u w:val="single"/>
        </w:rPr>
        <w:t>Operational Feasibility:</w:t>
      </w:r>
    </w:p>
    <w:p>
      <w:pPr>
        <w:spacing w:line="360" w:lineRule="auto"/>
        <w:ind w:left="1440"/>
        <w:rPr>
          <w:rFonts w:ascii="Calibri" w:hAnsi="Calibri" w:eastAsia="Calibri" w:cs="Calibri"/>
          <w:color w:val="000000"/>
          <w:sz w:val="28"/>
          <w:szCs w:val="28"/>
        </w:rPr>
      </w:pPr>
      <w:r>
        <w:rPr>
          <w:rFonts w:ascii="Calibri" w:hAnsi="Calibri" w:eastAsia="Calibri" w:cs="Calibri"/>
          <w:color w:val="000000"/>
          <w:sz w:val="28"/>
          <w:szCs w:val="28"/>
        </w:rPr>
        <w:t>Operational feasibility is the measure of how well a proposed system solves the problems, and take advantage of the opportunities identified in the requirements analysis phase of the system development.</w:t>
      </w:r>
    </w:p>
    <w:p>
      <w:pPr>
        <w:spacing w:line="360" w:lineRule="auto"/>
        <w:rPr>
          <w:rFonts w:ascii="Calibri" w:hAnsi="Calibri" w:eastAsia="Calibri" w:cs="Calibri"/>
          <w:color w:val="000000"/>
          <w:sz w:val="28"/>
          <w:szCs w:val="28"/>
        </w:rPr>
      </w:pPr>
    </w:p>
    <w:p>
      <w:pPr>
        <w:spacing w:after="200" w:line="360" w:lineRule="auto"/>
        <w:ind w:firstLine="720"/>
        <w:rPr>
          <w:rFonts w:ascii="Calibri" w:hAnsi="Calibri" w:eastAsia="Calibri" w:cs="Calibri"/>
          <w:b/>
          <w:color w:val="000000"/>
          <w:sz w:val="32"/>
          <w:szCs w:val="32"/>
          <w:u w:val="single"/>
        </w:rPr>
      </w:pPr>
      <w:r>
        <w:rPr>
          <w:rFonts w:ascii="Calibri" w:hAnsi="Calibri" w:eastAsia="Calibri" w:cs="Calibri"/>
          <w:b/>
          <w:color w:val="000000"/>
          <w:sz w:val="36"/>
          <w:szCs w:val="36"/>
        </w:rPr>
        <w:t xml:space="preserve">3.3.2 </w:t>
      </w:r>
      <w:r>
        <w:rPr>
          <w:rFonts w:ascii="Calibri" w:hAnsi="Calibri" w:eastAsia="Calibri" w:cs="Calibri"/>
          <w:b/>
          <w:color w:val="000000"/>
          <w:sz w:val="32"/>
          <w:szCs w:val="32"/>
          <w:u w:val="single"/>
        </w:rPr>
        <w:t>Technical Feasibility:</w:t>
      </w:r>
    </w:p>
    <w:p>
      <w:pPr>
        <w:spacing w:after="200" w:line="360" w:lineRule="auto"/>
        <w:ind w:firstLine="720"/>
        <w:rPr>
          <w:rFonts w:ascii="Calibri" w:hAnsi="Calibri" w:eastAsia="Calibri" w:cs="Calibri"/>
          <w:color w:val="000000"/>
          <w:sz w:val="28"/>
          <w:szCs w:val="28"/>
        </w:rPr>
      </w:pPr>
      <w:r>
        <w:rPr>
          <w:rFonts w:ascii="Calibri" w:hAnsi="Calibri" w:eastAsia="Calibri" w:cs="Calibri"/>
          <w:color w:val="000000"/>
          <w:sz w:val="28"/>
          <w:szCs w:val="28"/>
        </w:rPr>
        <w:t>Technical feasibility determines whether the work for the project can done with existing equipment, software technology and available personal.</w:t>
      </w:r>
    </w:p>
    <w:p>
      <w:pPr>
        <w:numPr>
          <w:ilvl w:val="1"/>
          <w:numId w:val="10"/>
        </w:numPr>
        <w:spacing w:line="360" w:lineRule="auto"/>
        <w:rPr>
          <w:rFonts w:ascii="Calibri" w:hAnsi="Calibri" w:eastAsia="Calibri" w:cs="Calibri"/>
          <w:i/>
          <w:color w:val="000000"/>
          <w:sz w:val="28"/>
          <w:szCs w:val="28"/>
        </w:rPr>
      </w:pPr>
      <w:r>
        <w:rPr>
          <w:rFonts w:ascii="Calibri" w:hAnsi="Calibri" w:eastAsia="Calibri" w:cs="Calibri"/>
          <w:i/>
          <w:color w:val="000000"/>
          <w:sz w:val="28"/>
          <w:szCs w:val="28"/>
        </w:rPr>
        <w:t>Operating Environment</w:t>
      </w:r>
    </w:p>
    <w:p>
      <w:pPr>
        <w:numPr>
          <w:ilvl w:val="1"/>
          <w:numId w:val="10"/>
        </w:numPr>
        <w:spacing w:line="360" w:lineRule="auto"/>
        <w:rPr>
          <w:rFonts w:ascii="Calibri" w:hAnsi="Calibri" w:eastAsia="Calibri" w:cs="Calibri"/>
          <w:i/>
          <w:color w:val="000000"/>
          <w:sz w:val="28"/>
          <w:szCs w:val="28"/>
        </w:rPr>
      </w:pPr>
      <w:r>
        <w:rPr>
          <w:rFonts w:ascii="Calibri" w:hAnsi="Calibri" w:eastAsia="Calibri" w:cs="Calibri"/>
          <w:i/>
          <w:color w:val="000000"/>
          <w:sz w:val="28"/>
          <w:szCs w:val="28"/>
        </w:rPr>
        <w:t>Android :  6+ Version</w:t>
      </w:r>
    </w:p>
    <w:p>
      <w:pPr>
        <w:numPr>
          <w:ilvl w:val="1"/>
          <w:numId w:val="10"/>
        </w:numPr>
        <w:spacing w:line="360" w:lineRule="auto"/>
        <w:rPr>
          <w:rFonts w:ascii="Calibri" w:hAnsi="Calibri" w:eastAsia="Calibri" w:cs="Calibri"/>
          <w:i/>
          <w:color w:val="000000"/>
          <w:sz w:val="28"/>
          <w:szCs w:val="28"/>
        </w:rPr>
      </w:pPr>
      <w:r>
        <w:rPr>
          <w:rFonts w:ascii="Calibri" w:hAnsi="Calibri" w:eastAsia="Calibri" w:cs="Calibri"/>
          <w:i/>
          <w:color w:val="000000"/>
          <w:sz w:val="28"/>
          <w:szCs w:val="28"/>
        </w:rPr>
        <w:t>Minimum RAM : 1GB</w:t>
      </w:r>
    </w:p>
    <w:p>
      <w:pPr>
        <w:numPr>
          <w:ilvl w:val="1"/>
          <w:numId w:val="10"/>
        </w:numPr>
        <w:spacing w:line="360" w:lineRule="auto"/>
        <w:rPr>
          <w:rFonts w:ascii="Calibri" w:hAnsi="Calibri" w:eastAsia="Calibri" w:cs="Calibri"/>
          <w:color w:val="000000"/>
          <w:sz w:val="28"/>
          <w:szCs w:val="28"/>
        </w:rPr>
      </w:pPr>
      <w:r>
        <w:rPr>
          <w:rFonts w:ascii="Calibri" w:hAnsi="Calibri" w:eastAsia="Calibri" w:cs="Calibri"/>
          <w:i/>
          <w:color w:val="000000"/>
          <w:sz w:val="28"/>
          <w:szCs w:val="28"/>
        </w:rPr>
        <w:t>Storage : 10GB</w:t>
      </w:r>
      <w:r>
        <w:rPr>
          <w:rFonts w:ascii="Calibri" w:hAnsi="Calibri" w:eastAsia="Calibri" w:cs="Calibri"/>
          <w:b/>
          <w:color w:val="000000"/>
          <w:sz w:val="36"/>
          <w:szCs w:val="36"/>
        </w:rPr>
        <w:br w:type="textWrapping"/>
      </w:r>
    </w:p>
    <w:p>
      <w:pPr>
        <w:numPr>
          <w:ilvl w:val="0"/>
          <w:numId w:val="8"/>
        </w:numPr>
        <w:spacing w:line="360" w:lineRule="auto"/>
        <w:rPr>
          <w:rFonts w:ascii="Calibri" w:hAnsi="Calibri" w:eastAsia="Calibri" w:cs="Calibri"/>
          <w:b/>
          <w:color w:val="000000"/>
          <w:sz w:val="32"/>
          <w:szCs w:val="32"/>
        </w:rPr>
      </w:pPr>
      <w:r>
        <w:rPr>
          <w:rFonts w:ascii="Calibri" w:hAnsi="Calibri" w:eastAsia="Calibri" w:cs="Calibri"/>
          <w:b/>
          <w:color w:val="000000"/>
          <w:sz w:val="32"/>
          <w:szCs w:val="32"/>
        </w:rPr>
        <w:t>Hardware Interface</w:t>
      </w:r>
      <w:r>
        <w:rPr>
          <w:rFonts w:ascii="Calibri" w:hAnsi="Calibri" w:eastAsia="Calibri" w:cs="Calibri"/>
          <w:b/>
          <w:color w:val="000000"/>
          <w:sz w:val="34"/>
          <w:szCs w:val="34"/>
        </w:rPr>
        <w:t xml:space="preserve"> </w:t>
      </w:r>
      <w:r>
        <w:rPr>
          <w:rFonts w:ascii="Calibri" w:hAnsi="Calibri" w:eastAsia="Calibri" w:cs="Calibri"/>
          <w:b/>
          <w:color w:val="000000"/>
          <w:sz w:val="32"/>
          <w:szCs w:val="32"/>
        </w:rPr>
        <w:t>Requirements</w:t>
      </w:r>
    </w:p>
    <w:p>
      <w:pPr>
        <w:numPr>
          <w:ilvl w:val="3"/>
          <w:numId w:val="4"/>
        </w:numPr>
        <w:spacing w:line="360" w:lineRule="auto"/>
        <w:ind w:left="1710" w:hanging="360"/>
        <w:rPr>
          <w:rFonts w:ascii="Calibri" w:hAnsi="Calibri" w:eastAsia="Calibri" w:cs="Calibri"/>
          <w:color w:val="000000"/>
          <w:sz w:val="28"/>
          <w:szCs w:val="28"/>
        </w:rPr>
      </w:pPr>
      <w:r>
        <w:rPr>
          <w:rFonts w:ascii="Calibri" w:hAnsi="Calibri" w:eastAsia="Calibri" w:cs="Calibri"/>
          <w:sz w:val="28"/>
          <w:szCs w:val="28"/>
        </w:rPr>
        <w:t>512+ MB of RAM</w:t>
      </w:r>
    </w:p>
    <w:p>
      <w:pPr>
        <w:numPr>
          <w:ilvl w:val="3"/>
          <w:numId w:val="4"/>
        </w:numPr>
        <w:spacing w:line="360" w:lineRule="auto"/>
        <w:ind w:left="1710" w:hanging="360"/>
        <w:rPr>
          <w:rFonts w:ascii="Calibri" w:hAnsi="Calibri" w:eastAsia="Calibri" w:cs="Calibri"/>
          <w:sz w:val="28"/>
          <w:szCs w:val="28"/>
        </w:rPr>
      </w:pPr>
      <w:r>
        <w:rPr>
          <w:rFonts w:ascii="Calibri" w:hAnsi="Calibri" w:eastAsia="Calibri" w:cs="Calibri"/>
          <w:sz w:val="28"/>
          <w:szCs w:val="28"/>
        </w:rPr>
        <w:t>Multimedia keyboard and Mouse</w:t>
      </w:r>
    </w:p>
    <w:p>
      <w:pPr>
        <w:numPr>
          <w:ilvl w:val="3"/>
          <w:numId w:val="4"/>
        </w:numPr>
        <w:spacing w:line="360" w:lineRule="auto"/>
        <w:ind w:left="1710" w:hanging="360"/>
        <w:rPr>
          <w:rFonts w:ascii="Calibri" w:hAnsi="Calibri" w:eastAsia="Calibri" w:cs="Calibri"/>
          <w:sz w:val="28"/>
          <w:szCs w:val="28"/>
        </w:rPr>
      </w:pPr>
      <w:r>
        <w:rPr>
          <w:rFonts w:ascii="Calibri" w:hAnsi="Calibri" w:eastAsia="Calibri" w:cs="Calibri"/>
          <w:sz w:val="28"/>
          <w:szCs w:val="28"/>
        </w:rPr>
        <w:t>1.0+ GHz Processor</w:t>
      </w:r>
    </w:p>
    <w:p>
      <w:pPr>
        <w:numPr>
          <w:ilvl w:val="3"/>
          <w:numId w:val="4"/>
        </w:numPr>
        <w:spacing w:line="360" w:lineRule="auto"/>
        <w:ind w:left="1710" w:hanging="360"/>
        <w:rPr>
          <w:rFonts w:ascii="Calibri" w:hAnsi="Calibri" w:eastAsia="Calibri" w:cs="Calibri"/>
          <w:sz w:val="28"/>
          <w:szCs w:val="28"/>
        </w:rPr>
      </w:pPr>
      <w:r>
        <w:rPr>
          <w:rFonts w:ascii="Calibri" w:hAnsi="Calibri" w:eastAsia="Calibri" w:cs="Calibri"/>
          <w:sz w:val="28"/>
          <w:szCs w:val="28"/>
        </w:rPr>
        <w:t>Monitor</w:t>
      </w:r>
    </w:p>
    <w:p>
      <w:pPr>
        <w:spacing w:line="360" w:lineRule="auto"/>
        <w:ind w:left="1710"/>
        <w:rPr>
          <w:rFonts w:ascii="Calibri" w:hAnsi="Calibri" w:eastAsia="Calibri" w:cs="Calibri"/>
          <w:color w:val="000000"/>
          <w:sz w:val="28"/>
          <w:szCs w:val="28"/>
        </w:rPr>
      </w:pPr>
    </w:p>
    <w:p>
      <w:pPr>
        <w:numPr>
          <w:ilvl w:val="0"/>
          <w:numId w:val="8"/>
        </w:numPr>
        <w:spacing w:line="360" w:lineRule="auto"/>
        <w:rPr>
          <w:rFonts w:ascii="Calibri" w:hAnsi="Calibri" w:eastAsia="Calibri" w:cs="Calibri"/>
          <w:b/>
          <w:color w:val="000000"/>
          <w:sz w:val="32"/>
          <w:szCs w:val="32"/>
        </w:rPr>
      </w:pPr>
      <w:r>
        <w:rPr>
          <w:rFonts w:ascii="Calibri" w:hAnsi="Calibri" w:eastAsia="Calibri" w:cs="Calibri"/>
          <w:b/>
          <w:color w:val="000000"/>
          <w:sz w:val="32"/>
          <w:szCs w:val="32"/>
        </w:rPr>
        <w:t>Software Interface Requirements</w:t>
      </w:r>
    </w:p>
    <w:p>
      <w:pPr>
        <w:numPr>
          <w:ilvl w:val="3"/>
          <w:numId w:val="4"/>
        </w:numPr>
        <w:spacing w:line="360" w:lineRule="auto"/>
        <w:ind w:left="1710" w:hanging="360"/>
        <w:rPr>
          <w:rFonts w:ascii="Calibri" w:hAnsi="Calibri" w:eastAsia="Calibri" w:cs="Calibri"/>
          <w:color w:val="000000"/>
          <w:sz w:val="28"/>
          <w:szCs w:val="28"/>
        </w:rPr>
      </w:pPr>
      <w:r>
        <w:rPr>
          <w:rFonts w:ascii="Calibri" w:hAnsi="Calibri" w:eastAsia="Calibri" w:cs="Calibri"/>
          <w:sz w:val="28"/>
          <w:szCs w:val="28"/>
        </w:rPr>
        <w:t>Operating System: Microsoft Windows 7 or Above</w:t>
      </w:r>
    </w:p>
    <w:p>
      <w:pPr>
        <w:numPr>
          <w:ilvl w:val="3"/>
          <w:numId w:val="4"/>
        </w:numPr>
        <w:spacing w:line="360" w:lineRule="auto"/>
        <w:ind w:left="1710" w:hanging="360"/>
        <w:rPr>
          <w:rFonts w:ascii="Calibri" w:hAnsi="Calibri" w:eastAsia="Calibri" w:cs="Calibri"/>
          <w:sz w:val="28"/>
          <w:szCs w:val="28"/>
        </w:rPr>
      </w:pPr>
      <w:r>
        <w:rPr>
          <w:rFonts w:ascii="Calibri" w:hAnsi="Calibri" w:eastAsia="Calibri" w:cs="Calibri"/>
          <w:sz w:val="28"/>
          <w:szCs w:val="28"/>
        </w:rPr>
        <w:t>Front End Tools: PHP, HTML, Bootstrap</w:t>
      </w:r>
    </w:p>
    <w:p>
      <w:pPr>
        <w:numPr>
          <w:ilvl w:val="3"/>
          <w:numId w:val="4"/>
        </w:numPr>
        <w:spacing w:line="360" w:lineRule="auto"/>
        <w:ind w:left="1710" w:hanging="360"/>
        <w:rPr>
          <w:rFonts w:ascii="Calibri" w:hAnsi="Calibri" w:eastAsia="Calibri" w:cs="Calibri"/>
          <w:sz w:val="28"/>
          <w:szCs w:val="28"/>
        </w:rPr>
      </w:pPr>
      <w:r>
        <w:rPr>
          <w:rFonts w:ascii="Calibri" w:hAnsi="Calibri" w:eastAsia="Calibri" w:cs="Calibri"/>
          <w:sz w:val="28"/>
          <w:szCs w:val="28"/>
        </w:rPr>
        <w:t>Back End Tools: MySQL</w:t>
      </w:r>
    </w:p>
    <w:p>
      <w:pPr>
        <w:numPr>
          <w:ilvl w:val="3"/>
          <w:numId w:val="4"/>
        </w:numPr>
        <w:spacing w:line="360" w:lineRule="auto"/>
        <w:ind w:left="1710" w:hanging="360"/>
        <w:rPr>
          <w:rFonts w:ascii="Calibri" w:hAnsi="Calibri" w:eastAsia="Calibri" w:cs="Calibri"/>
          <w:sz w:val="28"/>
          <w:szCs w:val="28"/>
        </w:rPr>
      </w:pPr>
      <w:r>
        <w:rPr>
          <w:rFonts w:ascii="Calibri" w:hAnsi="Calibri" w:eastAsia="Calibri" w:cs="Calibri"/>
          <w:sz w:val="28"/>
          <w:szCs w:val="28"/>
        </w:rPr>
        <w:t>Browser specification: Google Chrome</w:t>
      </w:r>
    </w:p>
    <w:p>
      <w:pPr>
        <w:spacing w:line="360" w:lineRule="auto"/>
        <w:ind w:left="1440"/>
        <w:rPr>
          <w:rFonts w:ascii="Calibri" w:hAnsi="Calibri" w:eastAsia="Calibri" w:cs="Calibri"/>
          <w:sz w:val="28"/>
          <w:szCs w:val="28"/>
        </w:rPr>
      </w:pPr>
    </w:p>
    <w:p>
      <w:pPr>
        <w:numPr>
          <w:ilvl w:val="2"/>
          <w:numId w:val="11"/>
        </w:numPr>
        <w:spacing w:line="360" w:lineRule="auto"/>
        <w:rPr>
          <w:rFonts w:ascii="Calibri" w:hAnsi="Calibri" w:eastAsia="Calibri" w:cs="Calibri"/>
          <w:b/>
          <w:color w:val="000000"/>
          <w:sz w:val="32"/>
          <w:szCs w:val="32"/>
          <w:u w:val="single"/>
        </w:rPr>
      </w:pPr>
      <w:r>
        <w:rPr>
          <w:rFonts w:ascii="Calibri" w:hAnsi="Calibri" w:eastAsia="Calibri" w:cs="Calibri"/>
          <w:b/>
          <w:color w:val="000000"/>
          <w:sz w:val="32"/>
          <w:szCs w:val="32"/>
          <w:u w:val="single"/>
        </w:rPr>
        <w:t>Economic Feasibility:</w:t>
      </w:r>
    </w:p>
    <w:p>
      <w:pPr>
        <w:spacing w:line="360" w:lineRule="auto"/>
        <w:ind w:left="420"/>
        <w:rPr>
          <w:rFonts w:ascii="Calibri" w:hAnsi="Calibri" w:eastAsia="Calibri" w:cs="Calibri"/>
          <w:color w:val="000000"/>
          <w:sz w:val="28"/>
          <w:szCs w:val="28"/>
        </w:rPr>
      </w:pPr>
      <w:r>
        <w:rPr>
          <w:rFonts w:ascii="Calibri" w:hAnsi="Calibri" w:eastAsia="Calibri" w:cs="Calibri"/>
          <w:color w:val="000000"/>
          <w:sz w:val="28"/>
          <w:szCs w:val="28"/>
        </w:rPr>
        <w:t>Economic feasibility determines whether there are sufficient benefits in creating to make the cost acceptable, or is the cost of the system too high.</w:t>
      </w:r>
    </w:p>
    <w:p>
      <w:pPr>
        <w:spacing w:line="360" w:lineRule="auto"/>
        <w:ind w:left="420"/>
        <w:rPr>
          <w:rFonts w:ascii="Calibri" w:hAnsi="Calibri" w:eastAsia="Calibri" w:cs="Calibri"/>
          <w:color w:val="000000"/>
          <w:sz w:val="28"/>
          <w:szCs w:val="28"/>
        </w:rPr>
      </w:pPr>
      <w:r>
        <w:rPr>
          <w:rFonts w:ascii="Calibri" w:hAnsi="Calibri" w:eastAsia="Calibri" w:cs="Calibri"/>
          <w:color w:val="000000"/>
          <w:sz w:val="28"/>
          <w:szCs w:val="28"/>
        </w:rPr>
        <w:t>So signifies cost benefit analysis and savings on the behalf of the cost benefit analysis.</w:t>
      </w:r>
    </w:p>
    <w:p>
      <w:pPr>
        <w:spacing w:line="360" w:lineRule="auto"/>
        <w:ind w:left="420"/>
        <w:rPr>
          <w:rFonts w:ascii="Calibri" w:hAnsi="Calibri" w:eastAsia="Calibri" w:cs="Calibri"/>
          <w:color w:val="000000"/>
          <w:sz w:val="28"/>
          <w:szCs w:val="28"/>
        </w:rPr>
      </w:pPr>
    </w:p>
    <w:p>
      <w:pPr>
        <w:numPr>
          <w:ilvl w:val="2"/>
          <w:numId w:val="11"/>
        </w:numPr>
        <w:spacing w:line="360" w:lineRule="auto"/>
        <w:rPr>
          <w:rFonts w:ascii="Calibri" w:hAnsi="Calibri" w:eastAsia="Calibri" w:cs="Calibri"/>
          <w:b/>
          <w:color w:val="000000"/>
          <w:sz w:val="32"/>
          <w:szCs w:val="32"/>
          <w:u w:val="single"/>
        </w:rPr>
      </w:pPr>
      <w:r>
        <w:rPr>
          <w:rFonts w:ascii="Calibri" w:hAnsi="Calibri" w:eastAsia="Calibri" w:cs="Calibri"/>
          <w:b/>
          <w:color w:val="000000"/>
          <w:sz w:val="32"/>
          <w:szCs w:val="32"/>
          <w:u w:val="single"/>
        </w:rPr>
        <w:t>Schedule Feasibility:</w:t>
      </w:r>
    </w:p>
    <w:p>
      <w:pPr>
        <w:spacing w:after="200" w:line="360" w:lineRule="auto"/>
        <w:ind w:left="660"/>
        <w:rPr>
          <w:rFonts w:ascii="Calibri" w:hAnsi="Calibri" w:eastAsia="Calibri" w:cs="Calibri"/>
          <w:color w:val="000000"/>
          <w:sz w:val="28"/>
          <w:szCs w:val="28"/>
        </w:rPr>
      </w:pPr>
      <w:r>
        <w:rPr>
          <w:rFonts w:ascii="Calibri" w:hAnsi="Calibri" w:eastAsia="Calibri" w:cs="Calibri"/>
          <w:color w:val="000000"/>
          <w:sz w:val="28"/>
          <w:szCs w:val="28"/>
        </w:rPr>
        <w:tab/>
      </w:r>
      <w:r>
        <w:rPr>
          <w:rFonts w:ascii="Calibri" w:hAnsi="Calibri" w:eastAsia="Calibri" w:cs="Calibri"/>
          <w:color w:val="000000"/>
          <w:sz w:val="28"/>
          <w:szCs w:val="28"/>
        </w:rPr>
        <w:t>How long will it take to get the technical expertise?</w:t>
      </w:r>
    </w:p>
    <w:p>
      <w:pPr>
        <w:spacing w:after="200" w:line="360" w:lineRule="auto"/>
        <w:ind w:left="720"/>
        <w:rPr>
          <w:rFonts w:ascii="Calibri" w:hAnsi="Calibri" w:eastAsia="Calibri" w:cs="Calibri"/>
          <w:color w:val="000000"/>
          <w:sz w:val="28"/>
          <w:szCs w:val="28"/>
        </w:rPr>
      </w:pPr>
      <w:r>
        <w:rPr>
          <w:rFonts w:ascii="Calibri" w:hAnsi="Calibri" w:eastAsia="Calibri" w:cs="Calibri"/>
          <w:color w:val="000000"/>
          <w:sz w:val="28"/>
          <w:szCs w:val="28"/>
        </w:rPr>
        <w:t>We may have the technology, but that doesn`t mean we have the skill required to      properly apply that technology.</w:t>
      </w:r>
    </w:p>
    <w:p>
      <w:pPr>
        <w:spacing w:line="360" w:lineRule="auto"/>
        <w:rPr>
          <w:rFonts w:ascii="Calibri" w:hAnsi="Calibri" w:eastAsia="Calibri" w:cs="Calibri"/>
          <w:sz w:val="28"/>
          <w:szCs w:val="28"/>
        </w:rPr>
      </w:pPr>
    </w:p>
    <w:p>
      <w:pPr>
        <w:numPr>
          <w:ilvl w:val="2"/>
          <w:numId w:val="11"/>
        </w:numPr>
        <w:spacing w:line="360" w:lineRule="auto"/>
        <w:rPr>
          <w:rFonts w:ascii="Calibri" w:hAnsi="Calibri" w:eastAsia="Calibri" w:cs="Calibri"/>
          <w:b/>
          <w:color w:val="000000"/>
          <w:sz w:val="32"/>
          <w:szCs w:val="32"/>
        </w:rPr>
      </w:pPr>
      <w:r>
        <w:rPr>
          <w:rFonts w:ascii="Calibri" w:hAnsi="Calibri" w:eastAsia="Calibri" w:cs="Calibri"/>
          <w:b/>
          <w:color w:val="000000"/>
          <w:sz w:val="32"/>
          <w:szCs w:val="32"/>
        </w:rPr>
        <w:t xml:space="preserve">User Interface </w:t>
      </w:r>
    </w:p>
    <w:p>
      <w:pPr>
        <w:numPr>
          <w:ilvl w:val="0"/>
          <w:numId w:val="12"/>
        </w:numPr>
        <w:spacing w:line="360" w:lineRule="auto"/>
        <w:rPr>
          <w:rFonts w:ascii="Calibri" w:hAnsi="Calibri" w:eastAsia="Calibri" w:cs="Calibri"/>
          <w:b/>
          <w:color w:val="000000"/>
          <w:sz w:val="32"/>
          <w:szCs w:val="32"/>
        </w:rPr>
      </w:pPr>
      <w:r>
        <w:rPr>
          <w:rFonts w:ascii="CIDFont+F3" w:hAnsi="CIDFont+F3" w:eastAsia="CIDFont+F3" w:cs="CIDFont+F3"/>
          <w:color w:val="000000"/>
          <w:sz w:val="28"/>
          <w:szCs w:val="28"/>
        </w:rPr>
        <w:t>In case of user is not registered. He/She can enter the details and create an account. Once the account is created user can ‘login’. If the username or password is incorrect then an error message appears.</w:t>
      </w:r>
    </w:p>
    <w:p>
      <w:pPr>
        <w:spacing w:line="360" w:lineRule="auto"/>
        <w:rPr>
          <w:rFonts w:ascii="Calibri" w:hAnsi="Calibri" w:eastAsia="Calibri" w:cs="Calibri"/>
          <w:color w:val="000000"/>
          <w:sz w:val="28"/>
          <w:szCs w:val="28"/>
        </w:rPr>
      </w:pPr>
    </w:p>
    <w:p>
      <w:pPr>
        <w:spacing w:line="360" w:lineRule="auto"/>
        <w:ind w:left="1710"/>
        <w:rPr>
          <w:rFonts w:ascii="Calibri" w:hAnsi="Calibri" w:eastAsia="Calibri" w:cs="Calibri"/>
          <w:color w:val="000000"/>
          <w:sz w:val="28"/>
          <w:szCs w:val="28"/>
        </w:rPr>
      </w:pPr>
    </w:p>
    <w:p>
      <w:pPr>
        <w:numPr>
          <w:ilvl w:val="1"/>
          <w:numId w:val="11"/>
        </w:numPr>
        <w:spacing w:line="360" w:lineRule="auto"/>
        <w:rPr>
          <w:rFonts w:ascii="Calibri" w:hAnsi="Calibri" w:eastAsia="Calibri" w:cs="Calibri"/>
          <w:b/>
          <w:color w:val="000000"/>
          <w:sz w:val="28"/>
          <w:szCs w:val="28"/>
        </w:rPr>
      </w:pPr>
      <w:r>
        <w:rPr>
          <w:rFonts w:ascii="Calibri" w:hAnsi="Calibri" w:eastAsia="Calibri" w:cs="Calibri"/>
          <w:b/>
          <w:color w:val="000000"/>
          <w:sz w:val="32"/>
          <w:szCs w:val="32"/>
        </w:rPr>
        <w:t>Non-functional Requirements</w:t>
      </w:r>
    </w:p>
    <w:p>
      <w:pPr>
        <w:spacing w:line="360" w:lineRule="auto"/>
        <w:ind w:left="720"/>
        <w:rPr>
          <w:rFonts w:ascii="Calibri" w:hAnsi="Calibri" w:eastAsia="Calibri" w:cs="Calibri"/>
          <w:b/>
          <w:color w:val="000000"/>
          <w:sz w:val="28"/>
          <w:szCs w:val="28"/>
        </w:rPr>
      </w:pPr>
    </w:p>
    <w:p>
      <w:pPr>
        <w:numPr>
          <w:ilvl w:val="2"/>
          <w:numId w:val="11"/>
        </w:numPr>
        <w:spacing w:line="360" w:lineRule="auto"/>
        <w:rPr>
          <w:rFonts w:ascii="Calibri" w:hAnsi="Calibri" w:eastAsia="Calibri" w:cs="Calibri"/>
          <w:b/>
          <w:color w:val="000000"/>
          <w:sz w:val="32"/>
          <w:szCs w:val="32"/>
        </w:rPr>
      </w:pPr>
      <w:r>
        <w:rPr>
          <w:rFonts w:ascii="Calibri" w:hAnsi="Calibri" w:eastAsia="Calibri" w:cs="Calibri"/>
          <w:b/>
          <w:color w:val="000000"/>
          <w:sz w:val="32"/>
          <w:szCs w:val="32"/>
        </w:rPr>
        <w:t>Performance Requirements</w:t>
      </w:r>
    </w:p>
    <w:p>
      <w:pPr>
        <w:numPr>
          <w:ilvl w:val="0"/>
          <w:numId w:val="13"/>
        </w:numPr>
        <w:spacing w:line="360" w:lineRule="auto"/>
        <w:ind w:left="1710" w:hanging="270"/>
        <w:rPr>
          <w:rFonts w:ascii="Calibri" w:hAnsi="Calibri" w:eastAsia="Calibri" w:cs="Calibri"/>
          <w:b/>
          <w:color w:val="000000"/>
          <w:sz w:val="32"/>
          <w:szCs w:val="32"/>
        </w:rPr>
      </w:pPr>
      <w:bookmarkStart w:id="1" w:name="_heading=h.1fob9te" w:colFirst="0" w:colLast="0"/>
      <w:bookmarkEnd w:id="1"/>
      <w:r>
        <w:rPr>
          <w:rFonts w:ascii="Calibri" w:hAnsi="Calibri" w:eastAsia="Calibri" w:cs="Calibri"/>
          <w:sz w:val="28"/>
          <w:szCs w:val="28"/>
        </w:rPr>
        <w:t>Overall System should be fast and error-free.</w:t>
      </w:r>
    </w:p>
    <w:p>
      <w:pPr>
        <w:numPr>
          <w:ilvl w:val="0"/>
          <w:numId w:val="13"/>
        </w:numPr>
        <w:spacing w:line="360" w:lineRule="auto"/>
        <w:ind w:left="1710" w:hanging="270"/>
        <w:rPr>
          <w:rFonts w:ascii="Calibri" w:hAnsi="Calibri" w:eastAsia="Calibri" w:cs="Calibri"/>
          <w:sz w:val="28"/>
          <w:szCs w:val="28"/>
        </w:rPr>
      </w:pPr>
      <w:bookmarkStart w:id="2" w:name="_heading=h.6fj2i9avtcu0" w:colFirst="0" w:colLast="0"/>
      <w:bookmarkEnd w:id="2"/>
      <w:r>
        <w:rPr>
          <w:rFonts w:ascii="Calibri" w:hAnsi="Calibri" w:eastAsia="Calibri" w:cs="Calibri"/>
          <w:sz w:val="28"/>
          <w:szCs w:val="28"/>
        </w:rPr>
        <w:t>It should have built-in error checking and correction facilities.</w:t>
      </w:r>
    </w:p>
    <w:p>
      <w:pPr>
        <w:numPr>
          <w:ilvl w:val="0"/>
          <w:numId w:val="13"/>
        </w:numPr>
        <w:spacing w:line="360" w:lineRule="auto"/>
        <w:ind w:left="1710" w:hanging="270"/>
        <w:rPr>
          <w:rFonts w:ascii="Calibri" w:hAnsi="Calibri" w:eastAsia="Calibri" w:cs="Calibri"/>
          <w:sz w:val="28"/>
          <w:szCs w:val="28"/>
        </w:rPr>
      </w:pPr>
      <w:bookmarkStart w:id="3" w:name="_heading=h.pfd5jzcvn5s7" w:colFirst="0" w:colLast="0"/>
      <w:bookmarkEnd w:id="3"/>
      <w:r>
        <w:rPr>
          <w:rFonts w:ascii="Calibri" w:hAnsi="Calibri" w:eastAsia="Calibri" w:cs="Calibri"/>
          <w:sz w:val="28"/>
          <w:szCs w:val="28"/>
        </w:rPr>
        <w:t>The system should be able to handle large amounts of data.</w:t>
      </w:r>
    </w:p>
    <w:p>
      <w:pPr>
        <w:spacing w:line="360" w:lineRule="auto"/>
        <w:ind w:left="1440"/>
        <w:rPr>
          <w:rFonts w:ascii="Calibri" w:hAnsi="Calibri" w:eastAsia="Calibri" w:cs="Calibri"/>
          <w:b/>
          <w:color w:val="000000"/>
          <w:sz w:val="32"/>
          <w:szCs w:val="32"/>
        </w:rPr>
      </w:pPr>
    </w:p>
    <w:p>
      <w:pPr>
        <w:numPr>
          <w:ilvl w:val="2"/>
          <w:numId w:val="11"/>
        </w:numPr>
        <w:spacing w:line="360" w:lineRule="auto"/>
        <w:rPr>
          <w:rFonts w:ascii="Calibri" w:hAnsi="Calibri" w:eastAsia="Calibri" w:cs="Calibri"/>
          <w:b/>
          <w:color w:val="000000"/>
          <w:sz w:val="32"/>
          <w:szCs w:val="32"/>
        </w:rPr>
      </w:pPr>
      <w:r>
        <w:rPr>
          <w:rFonts w:ascii="Calibri" w:hAnsi="Calibri" w:eastAsia="Calibri" w:cs="Calibri"/>
          <w:b/>
          <w:color w:val="000000"/>
          <w:sz w:val="32"/>
          <w:szCs w:val="32"/>
        </w:rPr>
        <w:t>Security Requirements</w:t>
      </w:r>
    </w:p>
    <w:p>
      <w:pPr>
        <w:numPr>
          <w:ilvl w:val="0"/>
          <w:numId w:val="14"/>
        </w:numPr>
        <w:spacing w:line="360" w:lineRule="auto"/>
        <w:rPr>
          <w:rFonts w:ascii="Calibri" w:hAnsi="Calibri" w:eastAsia="Calibri" w:cs="Calibri"/>
          <w:color w:val="000000"/>
          <w:sz w:val="28"/>
          <w:szCs w:val="28"/>
        </w:rPr>
      </w:pPr>
      <w:r>
        <w:rPr>
          <w:rFonts w:ascii="Calibri" w:hAnsi="Calibri" w:eastAsia="Calibri" w:cs="Calibri"/>
          <w:sz w:val="28"/>
          <w:szCs w:val="28"/>
        </w:rPr>
        <w:t>Users</w:t>
      </w:r>
      <w:r>
        <w:rPr>
          <w:rFonts w:ascii="Calibri" w:hAnsi="Calibri" w:eastAsia="Calibri" w:cs="Calibri"/>
          <w:color w:val="000000"/>
          <w:sz w:val="28"/>
          <w:szCs w:val="28"/>
        </w:rPr>
        <w:t xml:space="preserve"> must Have Proper permission to perform </w:t>
      </w:r>
      <w:r>
        <w:rPr>
          <w:rFonts w:ascii="Calibri" w:hAnsi="Calibri" w:eastAsia="Calibri" w:cs="Calibri"/>
          <w:sz w:val="28"/>
          <w:szCs w:val="28"/>
        </w:rPr>
        <w:t>tasks</w:t>
      </w:r>
      <w:r>
        <w:rPr>
          <w:rFonts w:ascii="Calibri" w:hAnsi="Calibri" w:eastAsia="Calibri" w:cs="Calibri"/>
          <w:color w:val="000000"/>
          <w:sz w:val="28"/>
          <w:szCs w:val="28"/>
        </w:rPr>
        <w:t>.</w:t>
      </w:r>
    </w:p>
    <w:p>
      <w:pPr>
        <w:numPr>
          <w:ilvl w:val="0"/>
          <w:numId w:val="14"/>
        </w:numPr>
        <w:spacing w:line="360" w:lineRule="auto"/>
        <w:rPr>
          <w:rFonts w:ascii="Calibri" w:hAnsi="Calibri" w:eastAsia="Calibri" w:cs="Calibri"/>
          <w:color w:val="000000"/>
          <w:sz w:val="28"/>
          <w:szCs w:val="28"/>
        </w:rPr>
      </w:pPr>
      <w:r>
        <w:rPr>
          <w:rFonts w:ascii="Calibri" w:hAnsi="Calibri" w:eastAsia="Calibri" w:cs="Calibri"/>
          <w:color w:val="000000"/>
          <w:sz w:val="28"/>
          <w:szCs w:val="28"/>
        </w:rPr>
        <w:t xml:space="preserve">Administrators and Hotel </w:t>
      </w:r>
      <w:r>
        <w:rPr>
          <w:rFonts w:ascii="Calibri" w:hAnsi="Calibri" w:eastAsia="Calibri" w:cs="Calibri"/>
          <w:sz w:val="28"/>
          <w:szCs w:val="28"/>
        </w:rPr>
        <w:t>users</w:t>
      </w:r>
      <w:r>
        <w:rPr>
          <w:rFonts w:ascii="Calibri" w:hAnsi="Calibri" w:eastAsia="Calibri" w:cs="Calibri"/>
          <w:color w:val="000000"/>
          <w:sz w:val="28"/>
          <w:szCs w:val="28"/>
        </w:rPr>
        <w:t xml:space="preserve"> must provide a Password when logging in.</w:t>
      </w:r>
    </w:p>
    <w:p>
      <w:pPr>
        <w:numPr>
          <w:ilvl w:val="0"/>
          <w:numId w:val="14"/>
        </w:numPr>
        <w:spacing w:line="360" w:lineRule="auto"/>
        <w:rPr>
          <w:rFonts w:ascii="Calibri" w:hAnsi="Calibri" w:eastAsia="Calibri" w:cs="Calibri"/>
          <w:sz w:val="28"/>
          <w:szCs w:val="28"/>
        </w:rPr>
      </w:pPr>
      <w:r>
        <w:rPr>
          <w:rFonts w:ascii="Calibri" w:hAnsi="Calibri" w:eastAsia="Calibri" w:cs="Calibri"/>
          <w:sz w:val="28"/>
          <w:szCs w:val="28"/>
        </w:rPr>
        <w:t>Administrator has more rights than the user.</w:t>
      </w:r>
    </w:p>
    <w:p>
      <w:pPr>
        <w:spacing w:line="276" w:lineRule="auto"/>
        <w:ind w:left="1800"/>
        <w:rPr>
          <w:rFonts w:ascii="Calibri" w:hAnsi="Calibri" w:eastAsia="Calibri" w:cs="Calibri"/>
          <w:b/>
          <w:color w:val="000000"/>
          <w:sz w:val="26"/>
          <w:szCs w:val="26"/>
        </w:rPr>
      </w:pPr>
    </w:p>
    <w:p>
      <w:pPr>
        <w:spacing w:line="276" w:lineRule="auto"/>
        <w:ind w:left="1800"/>
        <w:rPr>
          <w:rFonts w:ascii="Calibri" w:hAnsi="Calibri" w:eastAsia="Calibri" w:cs="Calibri"/>
          <w:b/>
          <w:color w:val="000000"/>
          <w:sz w:val="26"/>
          <w:szCs w:val="26"/>
        </w:rPr>
      </w:pPr>
    </w:p>
    <w:p>
      <w:pPr>
        <w:spacing w:line="276" w:lineRule="auto"/>
        <w:ind w:left="1800"/>
        <w:rPr>
          <w:rFonts w:ascii="Calibri" w:hAnsi="Calibri" w:eastAsia="Calibri" w:cs="Calibri"/>
          <w:b/>
          <w:color w:val="000000"/>
          <w:sz w:val="26"/>
          <w:szCs w:val="26"/>
        </w:rPr>
      </w:pPr>
    </w:p>
    <w:p>
      <w:pPr>
        <w:spacing w:line="276" w:lineRule="auto"/>
        <w:ind w:left="1800"/>
        <w:rPr>
          <w:rFonts w:ascii="Calibri" w:hAnsi="Calibri" w:eastAsia="Calibri" w:cs="Calibri"/>
          <w:b/>
          <w:color w:val="000000"/>
          <w:sz w:val="26"/>
          <w:szCs w:val="26"/>
        </w:rPr>
      </w:pPr>
    </w:p>
    <w:p>
      <w:pPr>
        <w:spacing w:after="200" w:line="276" w:lineRule="auto"/>
        <w:ind w:left="1800"/>
        <w:rPr>
          <w:rFonts w:ascii="Calibri" w:hAnsi="Calibri" w:eastAsia="Calibri" w:cs="Calibri"/>
          <w:b/>
          <w:color w:val="000000"/>
          <w:sz w:val="26"/>
          <w:szCs w:val="26"/>
        </w:rPr>
      </w:pPr>
    </w:p>
    <w:p>
      <w:pPr>
        <w:spacing w:after="200" w:line="276" w:lineRule="auto"/>
        <w:ind w:left="1800"/>
        <w:rPr>
          <w:rFonts w:ascii="Calibri" w:hAnsi="Calibri" w:eastAsia="Calibri" w:cs="Calibri"/>
          <w:b/>
          <w:color w:val="000000"/>
          <w:sz w:val="26"/>
          <w:szCs w:val="26"/>
        </w:rPr>
      </w:pPr>
    </w:p>
    <w:p>
      <w:pPr>
        <w:spacing w:after="200" w:line="276" w:lineRule="auto"/>
        <w:ind w:left="1800"/>
        <w:rPr>
          <w:rFonts w:ascii="Calibri" w:hAnsi="Calibri" w:eastAsia="Calibri" w:cs="Calibri"/>
          <w:b/>
          <w:color w:val="000000"/>
          <w:sz w:val="26"/>
          <w:szCs w:val="26"/>
        </w:rPr>
      </w:pPr>
    </w:p>
    <w:p>
      <w:pPr>
        <w:spacing w:after="200" w:line="276" w:lineRule="auto"/>
        <w:ind w:left="1800"/>
        <w:rPr>
          <w:rFonts w:ascii="Calibri" w:hAnsi="Calibri" w:eastAsia="Calibri" w:cs="Calibri"/>
          <w:b/>
          <w:color w:val="000000"/>
          <w:sz w:val="26"/>
          <w:szCs w:val="26"/>
        </w:rPr>
      </w:pPr>
    </w:p>
    <w:p>
      <w:pPr>
        <w:spacing w:after="200" w:line="276" w:lineRule="auto"/>
        <w:ind w:left="1800"/>
        <w:rPr>
          <w:rFonts w:ascii="Calibri" w:hAnsi="Calibri" w:eastAsia="Calibri" w:cs="Calibri"/>
          <w:b/>
          <w:color w:val="000000"/>
          <w:sz w:val="26"/>
          <w:szCs w:val="26"/>
        </w:rPr>
      </w:pPr>
    </w:p>
    <w:p>
      <w:pPr>
        <w:spacing w:after="200" w:line="276" w:lineRule="auto"/>
        <w:ind w:left="1800"/>
        <w:rPr>
          <w:rFonts w:ascii="Calibri" w:hAnsi="Calibri" w:eastAsia="Calibri" w:cs="Calibri"/>
          <w:b/>
          <w:color w:val="000000"/>
          <w:sz w:val="26"/>
          <w:szCs w:val="26"/>
        </w:rPr>
      </w:pPr>
    </w:p>
    <w:p>
      <w:pPr>
        <w:spacing w:after="200" w:line="276" w:lineRule="auto"/>
        <w:ind w:left="1800"/>
        <w:rPr>
          <w:rFonts w:ascii="Calibri" w:hAnsi="Calibri" w:eastAsia="Calibri" w:cs="Calibri"/>
          <w:b/>
          <w:color w:val="000000"/>
          <w:sz w:val="26"/>
          <w:szCs w:val="26"/>
        </w:rPr>
      </w:pPr>
    </w:p>
    <w:p>
      <w:pPr>
        <w:spacing w:after="200" w:line="276" w:lineRule="auto"/>
        <w:ind w:left="1800"/>
        <w:rPr>
          <w:rFonts w:ascii="Calibri" w:hAnsi="Calibri" w:eastAsia="Calibri" w:cs="Calibri"/>
          <w:b/>
          <w:color w:val="000000"/>
          <w:sz w:val="26"/>
          <w:szCs w:val="26"/>
        </w:rPr>
      </w:pPr>
    </w:p>
    <w:p>
      <w:pPr>
        <w:spacing w:after="200" w:line="276" w:lineRule="auto"/>
        <w:ind w:left="1800"/>
        <w:rPr>
          <w:rFonts w:ascii="Calibri" w:hAnsi="Calibri" w:eastAsia="Calibri" w:cs="Calibri"/>
          <w:b/>
          <w:color w:val="000000"/>
          <w:sz w:val="26"/>
          <w:szCs w:val="26"/>
        </w:rPr>
      </w:pPr>
    </w:p>
    <w:p>
      <w:pPr>
        <w:spacing w:after="200" w:line="276" w:lineRule="auto"/>
        <w:ind w:left="1800"/>
        <w:rPr>
          <w:rFonts w:ascii="Calibri" w:hAnsi="Calibri" w:eastAsia="Calibri" w:cs="Calibri"/>
          <w:b/>
          <w:color w:val="000000"/>
          <w:sz w:val="26"/>
          <w:szCs w:val="26"/>
        </w:rPr>
      </w:pPr>
    </w:p>
    <w:p>
      <w:pPr>
        <w:spacing w:after="200" w:line="276" w:lineRule="auto"/>
        <w:ind w:left="1800"/>
        <w:rPr>
          <w:rFonts w:ascii="Calibri" w:hAnsi="Calibri" w:eastAsia="Calibri" w:cs="Calibri"/>
          <w:b/>
          <w:color w:val="000000"/>
          <w:sz w:val="26"/>
          <w:szCs w:val="26"/>
        </w:rPr>
      </w:pPr>
    </w:p>
    <w:p>
      <w:pPr>
        <w:spacing w:after="200" w:line="276" w:lineRule="auto"/>
        <w:ind w:left="1800"/>
        <w:rPr>
          <w:rFonts w:ascii="Calibri" w:hAnsi="Calibri" w:eastAsia="Calibri" w:cs="Calibri"/>
          <w:b/>
          <w:color w:val="000000"/>
          <w:sz w:val="26"/>
          <w:szCs w:val="26"/>
        </w:rPr>
      </w:pPr>
    </w:p>
    <w:p>
      <w:pPr>
        <w:spacing w:after="200" w:line="276" w:lineRule="auto"/>
        <w:ind w:left="1800"/>
        <w:rPr>
          <w:rFonts w:ascii="Calibri" w:hAnsi="Calibri" w:eastAsia="Calibri" w:cs="Calibri"/>
          <w:b/>
          <w:color w:val="000000"/>
          <w:sz w:val="26"/>
          <w:szCs w:val="26"/>
        </w:rPr>
      </w:pPr>
    </w:p>
    <w:p>
      <w:pPr>
        <w:spacing w:after="200" w:line="276" w:lineRule="auto"/>
        <w:ind w:left="1800"/>
        <w:rPr>
          <w:rFonts w:ascii="Calibri" w:hAnsi="Calibri" w:eastAsia="Calibri" w:cs="Calibri"/>
          <w:b/>
          <w:color w:val="000000"/>
          <w:sz w:val="26"/>
          <w:szCs w:val="26"/>
        </w:rPr>
      </w:pPr>
    </w:p>
    <w:p>
      <w:pPr>
        <w:spacing w:after="200" w:line="276" w:lineRule="auto"/>
        <w:ind w:left="1800"/>
        <w:rPr>
          <w:rFonts w:ascii="Calibri" w:hAnsi="Calibri" w:eastAsia="Calibri" w:cs="Calibri"/>
          <w:b/>
          <w:color w:val="000000"/>
          <w:sz w:val="26"/>
          <w:szCs w:val="26"/>
        </w:rPr>
      </w:pPr>
    </w:p>
    <w:p>
      <w:pPr>
        <w:spacing w:after="200" w:line="276" w:lineRule="auto"/>
        <w:ind w:left="1800"/>
        <w:rPr>
          <w:rFonts w:ascii="Calibri" w:hAnsi="Calibri" w:eastAsia="Calibri" w:cs="Calibri"/>
          <w:b/>
          <w:color w:val="000000"/>
          <w:sz w:val="26"/>
          <w:szCs w:val="26"/>
        </w:rPr>
      </w:pPr>
    </w:p>
    <w:p>
      <w:pPr>
        <w:spacing w:after="200" w:line="276" w:lineRule="auto"/>
        <w:ind w:left="1800"/>
        <w:rPr>
          <w:rFonts w:ascii="Calibri" w:hAnsi="Calibri" w:eastAsia="Calibri" w:cs="Calibri"/>
          <w:b/>
          <w:color w:val="000000"/>
          <w:sz w:val="26"/>
          <w:szCs w:val="26"/>
        </w:rPr>
      </w:pPr>
    </w:p>
    <w:p>
      <w:pPr>
        <w:spacing w:after="200" w:line="276" w:lineRule="auto"/>
        <w:jc w:val="center"/>
        <w:rPr>
          <w:rFonts w:ascii="Calibri" w:hAnsi="Calibri" w:eastAsia="Calibri" w:cs="Calibri"/>
          <w:b/>
          <w:sz w:val="36"/>
          <w:szCs w:val="36"/>
          <w:u w:val="single"/>
        </w:rPr>
      </w:pPr>
      <w:r>
        <w:rPr>
          <w:rFonts w:ascii="Calibri" w:hAnsi="Calibri" w:eastAsia="Calibri" w:cs="Calibri"/>
          <w:b/>
          <w:sz w:val="36"/>
          <w:szCs w:val="36"/>
          <w:u w:val="single"/>
        </w:rPr>
        <w:t>SYSTEM ANALYSIS AND MODELING</w:t>
      </w:r>
    </w:p>
    <w:p>
      <w:pPr>
        <w:spacing w:after="200" w:line="276" w:lineRule="auto"/>
        <w:jc w:val="center"/>
        <w:rPr>
          <w:rFonts w:ascii="Calibri" w:hAnsi="Calibri" w:eastAsia="Calibri" w:cs="Calibri"/>
          <w:b/>
          <w:sz w:val="36"/>
          <w:szCs w:val="36"/>
          <w:u w:val="single"/>
        </w:rPr>
      </w:pPr>
    </w:p>
    <w:p>
      <w:pPr>
        <w:spacing w:after="200" w:line="276" w:lineRule="auto"/>
        <w:rPr>
          <w:rFonts w:ascii="Calibri" w:hAnsi="Calibri" w:eastAsia="Calibri" w:cs="Calibri"/>
          <w:b/>
          <w:sz w:val="32"/>
          <w:szCs w:val="32"/>
        </w:rPr>
      </w:pPr>
      <w:r>
        <w:rPr>
          <w:rFonts w:ascii="Calibri" w:hAnsi="Calibri" w:eastAsia="Calibri" w:cs="Calibri"/>
          <w:b/>
          <w:sz w:val="32"/>
          <w:szCs w:val="32"/>
        </w:rPr>
        <w:t>4.1 Normalization</w:t>
      </w:r>
    </w:p>
    <w:p>
      <w:pPr>
        <w:rPr>
          <w:sz w:val="28"/>
          <w:szCs w:val="28"/>
        </w:rPr>
      </w:pPr>
      <w:r>
        <w:rPr>
          <w:sz w:val="28"/>
          <w:szCs w:val="28"/>
        </w:rPr>
        <w:t>Normalizaion to  organizing the columns</w:t>
      </w:r>
    </w:p>
    <w:p>
      <w:pPr>
        <w:rPr>
          <w:sz w:val="28"/>
          <w:szCs w:val="28"/>
        </w:rPr>
      </w:pPr>
      <w:r>
        <w:rPr>
          <w:sz w:val="28"/>
          <w:szCs w:val="28"/>
        </w:rPr>
        <w:t>(Attributes) and tables (relations) of a relational database to</w:t>
      </w:r>
    </w:p>
    <w:p>
      <w:pPr>
        <w:spacing w:after="200" w:line="276" w:lineRule="auto"/>
        <w:rPr>
          <w:sz w:val="28"/>
          <w:szCs w:val="28"/>
        </w:rPr>
      </w:pPr>
      <w:r>
        <w:rPr>
          <w:sz w:val="28"/>
          <w:szCs w:val="28"/>
        </w:rPr>
        <w:t>Reduce data redundancy and improve data integrity.</w:t>
      </w:r>
    </w:p>
    <w:p>
      <w:pPr>
        <w:spacing w:after="200" w:line="276" w:lineRule="auto"/>
        <w:rPr>
          <w:sz w:val="28"/>
          <w:szCs w:val="28"/>
        </w:rPr>
      </w:pPr>
      <w:r>
        <w:rPr>
          <w:sz w:val="28"/>
          <w:szCs w:val="28"/>
        </w:rPr>
        <w:t>It is not possible to define here All Normalization That’s why it is show in reference book.</w:t>
      </w:r>
    </w:p>
    <w:p>
      <w:pPr>
        <w:spacing w:after="200" w:line="276" w:lineRule="auto"/>
        <w:rPr>
          <w:sz w:val="28"/>
          <w:szCs w:val="28"/>
        </w:rPr>
      </w:pPr>
    </w:p>
    <w:p>
      <w:pPr>
        <w:spacing w:after="200" w:line="276" w:lineRule="auto"/>
        <w:rPr>
          <w:sz w:val="28"/>
          <w:szCs w:val="28"/>
        </w:rPr>
      </w:pPr>
    </w:p>
    <w:p>
      <w:pPr>
        <w:spacing w:after="200" w:line="276" w:lineRule="auto"/>
        <w:rPr>
          <w:sz w:val="28"/>
          <w:szCs w:val="28"/>
        </w:rPr>
      </w:pPr>
    </w:p>
    <w:p>
      <w:pPr>
        <w:spacing w:after="200" w:line="276" w:lineRule="auto"/>
        <w:rPr>
          <w:sz w:val="28"/>
          <w:szCs w:val="28"/>
        </w:rPr>
      </w:pPr>
    </w:p>
    <w:p>
      <w:pPr>
        <w:spacing w:after="200" w:line="276" w:lineRule="auto"/>
        <w:rPr>
          <w:sz w:val="28"/>
          <w:szCs w:val="28"/>
        </w:rPr>
      </w:pPr>
    </w:p>
    <w:p>
      <w:pPr>
        <w:spacing w:after="200" w:line="276" w:lineRule="auto"/>
        <w:rPr>
          <w:sz w:val="28"/>
          <w:szCs w:val="28"/>
        </w:rPr>
      </w:pPr>
    </w:p>
    <w:p>
      <w:pPr>
        <w:spacing w:after="200" w:line="276" w:lineRule="auto"/>
        <w:rPr>
          <w:sz w:val="28"/>
          <w:szCs w:val="28"/>
        </w:rPr>
      </w:pPr>
    </w:p>
    <w:p>
      <w:pPr>
        <w:spacing w:after="200" w:line="276" w:lineRule="auto"/>
        <w:rPr>
          <w:sz w:val="28"/>
          <w:szCs w:val="28"/>
        </w:rPr>
      </w:pPr>
    </w:p>
    <w:p>
      <w:pPr>
        <w:spacing w:after="200" w:line="276" w:lineRule="auto"/>
        <w:rPr>
          <w:sz w:val="28"/>
          <w:szCs w:val="28"/>
        </w:rPr>
      </w:pPr>
    </w:p>
    <w:p>
      <w:pPr>
        <w:spacing w:after="200" w:line="276" w:lineRule="auto"/>
        <w:rPr>
          <w:sz w:val="28"/>
          <w:szCs w:val="28"/>
        </w:rPr>
      </w:pPr>
    </w:p>
    <w:p>
      <w:pPr>
        <w:spacing w:after="200" w:line="276" w:lineRule="auto"/>
        <w:rPr>
          <w:sz w:val="28"/>
          <w:szCs w:val="28"/>
        </w:rPr>
      </w:pPr>
    </w:p>
    <w:p>
      <w:pPr>
        <w:spacing w:after="200" w:line="276" w:lineRule="auto"/>
        <w:rPr>
          <w:sz w:val="28"/>
          <w:szCs w:val="28"/>
        </w:rPr>
      </w:pPr>
    </w:p>
    <w:p>
      <w:pPr>
        <w:spacing w:after="200" w:line="276" w:lineRule="auto"/>
        <w:rPr>
          <w:sz w:val="28"/>
          <w:szCs w:val="28"/>
        </w:rPr>
      </w:pPr>
    </w:p>
    <w:p>
      <w:pPr>
        <w:spacing w:after="200" w:line="276" w:lineRule="auto"/>
        <w:rPr>
          <w:sz w:val="28"/>
          <w:szCs w:val="28"/>
        </w:rPr>
      </w:pPr>
    </w:p>
    <w:p>
      <w:pPr>
        <w:spacing w:after="200" w:line="276" w:lineRule="auto"/>
        <w:rPr>
          <w:sz w:val="28"/>
          <w:szCs w:val="28"/>
        </w:rPr>
      </w:pPr>
    </w:p>
    <w:p>
      <w:pPr>
        <w:spacing w:after="200" w:line="276" w:lineRule="auto"/>
        <w:rPr>
          <w:sz w:val="28"/>
          <w:szCs w:val="28"/>
        </w:rPr>
      </w:pPr>
    </w:p>
    <w:p>
      <w:pPr>
        <w:spacing w:after="200" w:line="276" w:lineRule="auto"/>
        <w:rPr>
          <w:sz w:val="28"/>
          <w:szCs w:val="28"/>
        </w:rPr>
      </w:pPr>
    </w:p>
    <w:p>
      <w:pPr>
        <w:spacing w:after="200" w:line="276" w:lineRule="auto"/>
        <w:ind w:firstLine="720"/>
        <w:rPr>
          <w:rFonts w:ascii="Calibri" w:hAnsi="Calibri" w:eastAsia="Calibri" w:cs="Calibri"/>
          <w:b/>
          <w:sz w:val="32"/>
          <w:szCs w:val="32"/>
        </w:rPr>
      </w:pPr>
    </w:p>
    <w:p>
      <w:pPr>
        <w:spacing w:after="200" w:line="276" w:lineRule="auto"/>
        <w:ind w:firstLine="720"/>
        <w:rPr>
          <w:rFonts w:ascii="Calibri" w:hAnsi="Calibri" w:eastAsia="Calibri" w:cs="Calibri"/>
          <w:b/>
          <w:sz w:val="32"/>
          <w:szCs w:val="32"/>
        </w:rPr>
      </w:pPr>
      <w:r>
        <w:rPr>
          <w:rFonts w:ascii="Calibri" w:hAnsi="Calibri" w:eastAsia="Calibri" w:cs="Calibri"/>
          <w:b/>
          <w:sz w:val="32"/>
          <w:szCs w:val="32"/>
        </w:rPr>
        <w:t>4.2 Data Dictionary</w:t>
      </w:r>
    </w:p>
    <w:p>
      <w:pPr>
        <w:spacing w:after="200" w:line="276" w:lineRule="auto"/>
        <w:rPr>
          <w:rFonts w:ascii="Calibri" w:hAnsi="Calibri" w:eastAsia="Calibri" w:cs="Calibri"/>
          <w:sz w:val="32"/>
          <w:szCs w:val="32"/>
        </w:rPr>
      </w:pPr>
    </w:p>
    <w:p>
      <w:pPr>
        <w:spacing w:after="200" w:line="276" w:lineRule="auto"/>
        <w:rPr>
          <w:rFonts w:ascii="Arial" w:hAnsi="Arial" w:eastAsia="Arial" w:cs="Arial"/>
          <w:color w:val="000000"/>
          <w:sz w:val="28"/>
          <w:szCs w:val="28"/>
          <w:highlight w:val="white"/>
        </w:rPr>
      </w:pPr>
      <w:r>
        <w:rPr>
          <w:rFonts w:ascii="Arial" w:hAnsi="Arial" w:eastAsia="Arial" w:cs="Arial"/>
          <w:color w:val="000000"/>
          <w:sz w:val="28"/>
          <w:szCs w:val="28"/>
          <w:highlight w:val="white"/>
        </w:rPr>
        <w:t>A data dictionary contains metadata i.e data about the database. The data dictionary is very important as it contains information such as what is in the database, who is allow to access it, where the database physically stored</w:t>
      </w:r>
      <w:r>
        <w:rPr>
          <w:rFonts w:ascii="Arial" w:hAnsi="Arial" w:eastAsia="Arial" w:cs="Arial"/>
          <w:sz w:val="28"/>
          <w:szCs w:val="28"/>
          <w:highlight w:val="white"/>
        </w:rPr>
        <w:t>,</w:t>
      </w:r>
      <w:r>
        <w:rPr>
          <w:rFonts w:ascii="Arial" w:hAnsi="Arial" w:eastAsia="Arial" w:cs="Arial"/>
          <w:color w:val="000000"/>
          <w:sz w:val="28"/>
          <w:szCs w:val="28"/>
          <w:highlight w:val="white"/>
        </w:rPr>
        <w:t xml:space="preserve"> etc. The users of the database normally do not interact with the data dictionary, it is only handle by the database administrators.</w:t>
      </w:r>
    </w:p>
    <w:p>
      <w:pPr>
        <w:spacing w:after="200" w:line="276" w:lineRule="auto"/>
        <w:rPr>
          <w:rFonts w:ascii="Arial" w:hAnsi="Arial" w:eastAsia="Arial" w:cs="Arial"/>
          <w:b/>
          <w:i/>
          <w:color w:val="000000"/>
          <w:highlight w:val="white"/>
        </w:rPr>
      </w:pPr>
    </w:p>
    <w:p>
      <w:pPr>
        <w:spacing w:after="200" w:line="276" w:lineRule="auto"/>
        <w:jc w:val="center"/>
        <w:rPr>
          <w:rFonts w:ascii="Arial" w:hAnsi="Arial" w:eastAsia="Arial" w:cs="Arial"/>
          <w:b/>
          <w:color w:val="000000"/>
          <w:sz w:val="28"/>
          <w:szCs w:val="28"/>
        </w:rPr>
      </w:pPr>
      <w:r>
        <w:rPr>
          <w:rFonts w:ascii="Arial" w:hAnsi="Arial" w:eastAsia="Arial" w:cs="Arial"/>
          <w:b/>
          <w:color w:val="000000"/>
          <w:sz w:val="28"/>
          <w:szCs w:val="28"/>
        </w:rPr>
        <w:t>Database Name:</w:t>
      </w:r>
      <w:r>
        <w:rPr>
          <w:rFonts w:ascii="Arial" w:hAnsi="Arial" w:eastAsia="Arial" w:cs="Arial"/>
          <w:b/>
          <w:i/>
          <w:color w:val="000000"/>
          <w:sz w:val="28"/>
          <w:szCs w:val="28"/>
        </w:rPr>
        <w:t xml:space="preserve"> </w:t>
      </w:r>
      <w:r>
        <w:rPr>
          <w:rFonts w:ascii="Arial" w:hAnsi="Arial" w:eastAsia="Arial" w:cs="Arial"/>
          <w:b/>
          <w:color w:val="000000"/>
          <w:sz w:val="28"/>
          <w:szCs w:val="28"/>
        </w:rPr>
        <w:t>expensetraker</w:t>
      </w:r>
    </w:p>
    <w:p>
      <w:pPr>
        <w:spacing w:after="200" w:line="276" w:lineRule="auto"/>
        <w:jc w:val="center"/>
        <w:rPr>
          <w:rFonts w:ascii="Arial" w:hAnsi="Arial" w:eastAsia="Arial" w:cs="Arial"/>
          <w:b/>
          <w:color w:val="000000"/>
          <w:sz w:val="28"/>
          <w:szCs w:val="28"/>
        </w:rPr>
      </w:pPr>
    </w:p>
    <w:p>
      <w:pPr>
        <w:spacing w:after="200" w:line="276" w:lineRule="auto"/>
        <w:rPr>
          <w:sz w:val="32"/>
          <w:szCs w:val="32"/>
        </w:rPr>
      </w:pPr>
      <w:r>
        <w:rPr>
          <w:sz w:val="32"/>
          <w:szCs w:val="32"/>
        </w:rPr>
        <w:t>1.Table Name:- currencies</w:t>
      </w:r>
    </w:p>
    <w:tbl>
      <w:tblPr>
        <w:tblStyle w:val="33"/>
        <w:tblW w:w="8957" w:type="dxa"/>
        <w:tblInd w:w="-108"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2985"/>
        <w:gridCol w:w="2986"/>
        <w:gridCol w:w="2986"/>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c>
          <w:tcPr>
            <w:tcW w:w="2985" w:type="dxa"/>
            <w:shd w:val="clear" w:color="auto" w:fill="548DD4"/>
          </w:tcPr>
          <w:p>
            <w:pPr>
              <w:spacing w:after="200" w:line="276" w:lineRule="auto"/>
              <w:rPr>
                <w:sz w:val="28"/>
                <w:szCs w:val="28"/>
              </w:rPr>
            </w:pPr>
            <w:r>
              <w:rPr>
                <w:sz w:val="28"/>
                <w:szCs w:val="28"/>
              </w:rPr>
              <w:t>Column Name</w:t>
            </w:r>
          </w:p>
        </w:tc>
        <w:tc>
          <w:tcPr>
            <w:tcW w:w="2986" w:type="dxa"/>
            <w:shd w:val="clear" w:color="auto" w:fill="548DD4"/>
          </w:tcPr>
          <w:p>
            <w:pPr>
              <w:spacing w:after="200" w:line="276" w:lineRule="auto"/>
              <w:rPr>
                <w:sz w:val="28"/>
                <w:szCs w:val="28"/>
              </w:rPr>
            </w:pPr>
            <w:r>
              <w:rPr>
                <w:sz w:val="28"/>
                <w:szCs w:val="28"/>
              </w:rPr>
              <w:t>Data Type</w:t>
            </w:r>
          </w:p>
        </w:tc>
        <w:tc>
          <w:tcPr>
            <w:tcW w:w="2986" w:type="dxa"/>
            <w:shd w:val="clear" w:color="auto" w:fill="548DD4"/>
          </w:tcPr>
          <w:p>
            <w:pPr>
              <w:spacing w:after="200" w:line="276" w:lineRule="auto"/>
              <w:rPr>
                <w:sz w:val="28"/>
                <w:szCs w:val="28"/>
              </w:rPr>
            </w:pPr>
            <w:r>
              <w:rPr>
                <w:sz w:val="28"/>
                <w:szCs w:val="28"/>
              </w:rPr>
              <w:t>Constrain</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sz w:val="28"/>
                <w:szCs w:val="28"/>
              </w:rPr>
            </w:pPr>
            <w:r>
              <w:rPr>
                <w:rFonts w:ascii="Arial" w:hAnsi="Arial" w:eastAsia="Arial" w:cs="Arial"/>
                <w:b/>
                <w:color w:val="000000"/>
                <w:sz w:val="28"/>
                <w:szCs w:val="28"/>
                <w:highlight w:val="white"/>
              </w:rPr>
              <w:t>id </w:t>
            </w:r>
          </w:p>
        </w:tc>
        <w:tc>
          <w:tcPr>
            <w:tcW w:w="2986" w:type="dxa"/>
          </w:tcPr>
          <w:p>
            <w:pPr>
              <w:spacing w:after="200" w:line="276" w:lineRule="auto"/>
              <w:rPr>
                <w:sz w:val="28"/>
                <w:szCs w:val="28"/>
              </w:rPr>
            </w:pPr>
            <w:r>
              <w:rPr>
                <w:sz w:val="28"/>
                <w:szCs w:val="28"/>
              </w:rPr>
              <w:t>Integer</w:t>
            </w:r>
          </w:p>
        </w:tc>
        <w:tc>
          <w:tcPr>
            <w:tcW w:w="2986" w:type="dxa"/>
          </w:tcPr>
          <w:p>
            <w:pPr>
              <w:spacing w:after="200" w:line="276" w:lineRule="auto"/>
              <w:rPr>
                <w:sz w:val="28"/>
                <w:szCs w:val="28"/>
              </w:rPr>
            </w:pPr>
            <w:r>
              <w:rPr>
                <w:sz w:val="28"/>
                <w:szCs w:val="28"/>
              </w:rPr>
              <w:t>Primarykey</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sz w:val="28"/>
                <w:szCs w:val="28"/>
              </w:rPr>
            </w:pPr>
            <w:r>
              <w:rPr>
                <w:rFonts w:ascii="Arial" w:hAnsi="Arial" w:eastAsia="Arial" w:cs="Arial"/>
                <w:b/>
                <w:color w:val="000000"/>
                <w:sz w:val="28"/>
                <w:szCs w:val="28"/>
                <w:highlight w:val="white"/>
              </w:rPr>
              <w:t>currency_code</w:t>
            </w:r>
          </w:p>
        </w:tc>
        <w:tc>
          <w:tcPr>
            <w:tcW w:w="2986" w:type="dxa"/>
          </w:tcPr>
          <w:p>
            <w:pPr>
              <w:spacing w:after="200" w:line="276" w:lineRule="auto"/>
              <w:rPr>
                <w:sz w:val="28"/>
                <w:szCs w:val="28"/>
              </w:rPr>
            </w:pPr>
            <w:r>
              <w:rPr>
                <w:sz w:val="28"/>
                <w:szCs w:val="28"/>
              </w:rPr>
              <w:t>Varchar</w:t>
            </w:r>
          </w:p>
        </w:tc>
        <w:tc>
          <w:tcPr>
            <w:tcW w:w="2986" w:type="dxa"/>
          </w:tcPr>
          <w:p>
            <w:pPr>
              <w:spacing w:after="200" w:line="276" w:lineRule="auto"/>
              <w:rPr>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sz w:val="28"/>
                <w:szCs w:val="28"/>
              </w:rPr>
            </w:pPr>
            <w:r>
              <w:rPr>
                <w:rFonts w:ascii="Arial" w:hAnsi="Arial" w:eastAsia="Arial" w:cs="Arial"/>
                <w:b/>
                <w:color w:val="000000"/>
                <w:sz w:val="28"/>
                <w:szCs w:val="28"/>
                <w:highlight w:val="white"/>
              </w:rPr>
              <w:t>currency_name</w:t>
            </w:r>
          </w:p>
        </w:tc>
        <w:tc>
          <w:tcPr>
            <w:tcW w:w="2986" w:type="dxa"/>
          </w:tcPr>
          <w:p>
            <w:pPr>
              <w:spacing w:after="200" w:line="276" w:lineRule="auto"/>
              <w:rPr>
                <w:sz w:val="28"/>
                <w:szCs w:val="28"/>
              </w:rPr>
            </w:pPr>
            <w:r>
              <w:rPr>
                <w:sz w:val="28"/>
                <w:szCs w:val="28"/>
              </w:rPr>
              <w:t>Varchar</w:t>
            </w:r>
          </w:p>
        </w:tc>
        <w:tc>
          <w:tcPr>
            <w:tcW w:w="2986" w:type="dxa"/>
          </w:tcPr>
          <w:p>
            <w:pPr>
              <w:spacing w:after="200" w:line="276" w:lineRule="auto"/>
              <w:rPr>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sz w:val="28"/>
                <w:szCs w:val="28"/>
              </w:rPr>
            </w:pPr>
            <w:r>
              <w:rPr>
                <w:rFonts w:ascii="Arial" w:hAnsi="Arial" w:eastAsia="Arial" w:cs="Arial"/>
                <w:b/>
                <w:color w:val="000000"/>
                <w:sz w:val="28"/>
                <w:szCs w:val="28"/>
                <w:highlight w:val="white"/>
              </w:rPr>
              <w:t>country</w:t>
            </w:r>
          </w:p>
        </w:tc>
        <w:tc>
          <w:tcPr>
            <w:tcW w:w="2986" w:type="dxa"/>
          </w:tcPr>
          <w:p>
            <w:pPr>
              <w:spacing w:after="200" w:line="276" w:lineRule="auto"/>
              <w:rPr>
                <w:sz w:val="28"/>
                <w:szCs w:val="28"/>
              </w:rPr>
            </w:pPr>
            <w:r>
              <w:rPr>
                <w:sz w:val="28"/>
                <w:szCs w:val="28"/>
              </w:rPr>
              <w:t>Text</w:t>
            </w:r>
          </w:p>
        </w:tc>
        <w:tc>
          <w:tcPr>
            <w:tcW w:w="2986" w:type="dxa"/>
          </w:tcPr>
          <w:p>
            <w:pPr>
              <w:spacing w:after="200" w:line="276" w:lineRule="auto"/>
              <w:rPr>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sz w:val="28"/>
                <w:szCs w:val="28"/>
              </w:rPr>
            </w:pPr>
            <w:r>
              <w:rPr>
                <w:rFonts w:ascii="Arial" w:hAnsi="Arial" w:eastAsia="Arial" w:cs="Arial"/>
                <w:b/>
                <w:color w:val="000000"/>
                <w:sz w:val="28"/>
                <w:szCs w:val="28"/>
                <w:highlight w:val="white"/>
              </w:rPr>
              <w:t>created_at</w:t>
            </w:r>
          </w:p>
        </w:tc>
        <w:tc>
          <w:tcPr>
            <w:tcW w:w="2986" w:type="dxa"/>
          </w:tcPr>
          <w:p>
            <w:pPr>
              <w:spacing w:after="200" w:line="276" w:lineRule="auto"/>
              <w:rPr>
                <w:sz w:val="28"/>
                <w:szCs w:val="28"/>
              </w:rPr>
            </w:pPr>
            <w:r>
              <w:rPr>
                <w:sz w:val="28"/>
                <w:szCs w:val="28"/>
              </w:rPr>
              <w:t>Timestamp</w:t>
            </w:r>
          </w:p>
        </w:tc>
        <w:tc>
          <w:tcPr>
            <w:tcW w:w="2986" w:type="dxa"/>
          </w:tcPr>
          <w:p>
            <w:pPr>
              <w:spacing w:after="200" w:line="276" w:lineRule="auto"/>
              <w:rPr>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sz w:val="28"/>
                <w:szCs w:val="28"/>
              </w:rPr>
            </w:pPr>
            <w:r>
              <w:rPr>
                <w:rFonts w:ascii="Arial" w:hAnsi="Arial" w:eastAsia="Arial" w:cs="Arial"/>
                <w:b/>
                <w:color w:val="000000"/>
                <w:sz w:val="28"/>
                <w:szCs w:val="28"/>
                <w:highlight w:val="white"/>
              </w:rPr>
              <w:t>updated_at</w:t>
            </w:r>
          </w:p>
        </w:tc>
        <w:tc>
          <w:tcPr>
            <w:tcW w:w="2986" w:type="dxa"/>
          </w:tcPr>
          <w:p>
            <w:pPr>
              <w:spacing w:after="200" w:line="276" w:lineRule="auto"/>
              <w:rPr>
                <w:sz w:val="28"/>
                <w:szCs w:val="28"/>
              </w:rPr>
            </w:pPr>
            <w:r>
              <w:rPr>
                <w:sz w:val="28"/>
                <w:szCs w:val="28"/>
              </w:rPr>
              <w:t>Timestamp</w:t>
            </w:r>
          </w:p>
        </w:tc>
        <w:tc>
          <w:tcPr>
            <w:tcW w:w="2986" w:type="dxa"/>
          </w:tcPr>
          <w:p>
            <w:pPr>
              <w:spacing w:after="200" w:line="276" w:lineRule="auto"/>
              <w:rPr>
                <w:sz w:val="28"/>
                <w:szCs w:val="28"/>
              </w:rPr>
            </w:pPr>
          </w:p>
        </w:tc>
      </w:tr>
    </w:tbl>
    <w:p>
      <w:pPr>
        <w:spacing w:after="200" w:line="276" w:lineRule="auto"/>
        <w:rPr>
          <w:sz w:val="28"/>
          <w:szCs w:val="28"/>
        </w:rPr>
      </w:pPr>
    </w:p>
    <w:p>
      <w:pPr>
        <w:spacing w:after="200" w:line="276" w:lineRule="auto"/>
        <w:rPr>
          <w:sz w:val="28"/>
          <w:szCs w:val="28"/>
        </w:rPr>
      </w:pPr>
    </w:p>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 xml:space="preserve">2. Table Name:- </w:t>
      </w:r>
      <w:r>
        <w:rPr>
          <w:rFonts w:ascii="Calibri" w:hAnsi="Calibri" w:eastAsia="Calibri" w:cs="Calibri"/>
          <w:color w:val="000000"/>
          <w:sz w:val="32"/>
          <w:szCs w:val="32"/>
        </w:rPr>
        <w:tab/>
      </w:r>
      <w:r>
        <w:rPr>
          <w:rFonts w:ascii="Calibri" w:hAnsi="Calibri" w:eastAsia="Calibri" w:cs="Calibri"/>
          <w:color w:val="000000"/>
          <w:sz w:val="32"/>
          <w:szCs w:val="32"/>
        </w:rPr>
        <w:t>failed_jobs</w:t>
      </w:r>
    </w:p>
    <w:tbl>
      <w:tblPr>
        <w:tblStyle w:val="34"/>
        <w:tblW w:w="9039" w:type="dxa"/>
        <w:tblInd w:w="-108"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2943"/>
        <w:gridCol w:w="3119"/>
        <w:gridCol w:w="2977"/>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43"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Column Name</w:t>
            </w:r>
          </w:p>
        </w:tc>
        <w:tc>
          <w:tcPr>
            <w:tcW w:w="3119"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DataType</w:t>
            </w:r>
          </w:p>
        </w:tc>
        <w:tc>
          <w:tcPr>
            <w:tcW w:w="2977"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Constrain</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43" w:type="dxa"/>
          </w:tcPr>
          <w:p>
            <w:pPr>
              <w:spacing w:after="200" w:line="276" w:lineRule="auto"/>
              <w:rPr>
                <w:rFonts w:ascii="Calibri" w:hAnsi="Calibri" w:eastAsia="Calibri" w:cs="Calibri"/>
                <w:color w:val="000000"/>
              </w:rPr>
            </w:pPr>
            <w:r>
              <w:rPr>
                <w:rFonts w:ascii="Arial" w:hAnsi="Arial" w:eastAsia="Arial" w:cs="Arial"/>
                <w:b/>
                <w:color w:val="000000"/>
                <w:highlight w:val="white"/>
              </w:rPr>
              <w:t>id </w:t>
            </w:r>
          </w:p>
        </w:tc>
        <w:tc>
          <w:tcPr>
            <w:tcW w:w="3119"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Bigint</w:t>
            </w:r>
          </w:p>
        </w:tc>
        <w:tc>
          <w:tcPr>
            <w:tcW w:w="2977"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Primary key</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43" w:type="dxa"/>
          </w:tcPr>
          <w:p>
            <w:pPr>
              <w:spacing w:after="200" w:line="276" w:lineRule="auto"/>
              <w:rPr>
                <w:rFonts w:ascii="Calibri" w:hAnsi="Calibri" w:eastAsia="Calibri" w:cs="Calibri"/>
                <w:color w:val="000000"/>
              </w:rPr>
            </w:pPr>
            <w:r>
              <w:rPr>
                <w:rFonts w:ascii="Arial" w:hAnsi="Arial" w:eastAsia="Arial" w:cs="Arial"/>
                <w:b/>
                <w:color w:val="000000"/>
                <w:highlight w:val="white"/>
              </w:rPr>
              <w:t>uuid </w:t>
            </w:r>
          </w:p>
        </w:tc>
        <w:tc>
          <w:tcPr>
            <w:tcW w:w="3119"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Varchar</w:t>
            </w:r>
          </w:p>
        </w:tc>
        <w:tc>
          <w:tcPr>
            <w:tcW w:w="2977"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Foreign key</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43" w:type="dxa"/>
          </w:tcPr>
          <w:p>
            <w:pPr>
              <w:spacing w:after="200" w:line="276" w:lineRule="auto"/>
              <w:rPr>
                <w:rFonts w:ascii="Calibri" w:hAnsi="Calibri" w:eastAsia="Calibri" w:cs="Calibri"/>
                <w:color w:val="000000"/>
              </w:rPr>
            </w:pPr>
            <w:r>
              <w:rPr>
                <w:rFonts w:ascii="Arial" w:hAnsi="Arial" w:eastAsia="Arial" w:cs="Arial"/>
                <w:b/>
                <w:color w:val="000000"/>
                <w:highlight w:val="white"/>
              </w:rPr>
              <w:t>connection</w:t>
            </w:r>
          </w:p>
        </w:tc>
        <w:tc>
          <w:tcPr>
            <w:tcW w:w="3119"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Text</w:t>
            </w:r>
          </w:p>
        </w:tc>
        <w:tc>
          <w:tcPr>
            <w:tcW w:w="2977"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43" w:type="dxa"/>
          </w:tcPr>
          <w:p>
            <w:pPr>
              <w:spacing w:after="200" w:line="276" w:lineRule="auto"/>
              <w:rPr>
                <w:rFonts w:ascii="Calibri" w:hAnsi="Calibri" w:eastAsia="Calibri" w:cs="Calibri"/>
                <w:color w:val="000000"/>
              </w:rPr>
            </w:pPr>
            <w:r>
              <w:rPr>
                <w:rFonts w:ascii="Arial" w:hAnsi="Arial" w:eastAsia="Arial" w:cs="Arial"/>
                <w:b/>
                <w:color w:val="000000"/>
                <w:highlight w:val="white"/>
              </w:rPr>
              <w:t>queue</w:t>
            </w:r>
          </w:p>
        </w:tc>
        <w:tc>
          <w:tcPr>
            <w:tcW w:w="3119"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Text</w:t>
            </w:r>
          </w:p>
        </w:tc>
        <w:tc>
          <w:tcPr>
            <w:tcW w:w="2977"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43" w:type="dxa"/>
          </w:tcPr>
          <w:p>
            <w:pPr>
              <w:spacing w:after="200" w:line="276" w:lineRule="auto"/>
              <w:rPr>
                <w:rFonts w:ascii="Calibri" w:hAnsi="Calibri" w:eastAsia="Calibri" w:cs="Calibri"/>
                <w:color w:val="000000"/>
              </w:rPr>
            </w:pPr>
            <w:r>
              <w:rPr>
                <w:rFonts w:ascii="Arial" w:hAnsi="Arial" w:eastAsia="Arial" w:cs="Arial"/>
                <w:b/>
                <w:color w:val="000000"/>
                <w:highlight w:val="white"/>
              </w:rPr>
              <w:t>payload</w:t>
            </w:r>
          </w:p>
        </w:tc>
        <w:tc>
          <w:tcPr>
            <w:tcW w:w="3119"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Longtext</w:t>
            </w:r>
          </w:p>
        </w:tc>
        <w:tc>
          <w:tcPr>
            <w:tcW w:w="2977"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43" w:type="dxa"/>
          </w:tcPr>
          <w:p>
            <w:pPr>
              <w:spacing w:after="200" w:line="276" w:lineRule="auto"/>
              <w:rPr>
                <w:rFonts w:ascii="Calibri" w:hAnsi="Calibri" w:eastAsia="Calibri" w:cs="Calibri"/>
                <w:color w:val="000000"/>
              </w:rPr>
            </w:pPr>
            <w:r>
              <w:rPr>
                <w:rFonts w:ascii="Arial" w:hAnsi="Arial" w:eastAsia="Arial" w:cs="Arial"/>
                <w:b/>
                <w:color w:val="000000"/>
                <w:highlight w:val="white"/>
              </w:rPr>
              <w:t>exception</w:t>
            </w:r>
          </w:p>
        </w:tc>
        <w:tc>
          <w:tcPr>
            <w:tcW w:w="3119"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Longtext</w:t>
            </w:r>
          </w:p>
        </w:tc>
        <w:tc>
          <w:tcPr>
            <w:tcW w:w="2977"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43" w:type="dxa"/>
          </w:tcPr>
          <w:p>
            <w:pPr>
              <w:spacing w:after="200" w:line="276" w:lineRule="auto"/>
              <w:rPr>
                <w:rFonts w:ascii="Calibri" w:hAnsi="Calibri" w:eastAsia="Calibri" w:cs="Calibri"/>
                <w:color w:val="000000"/>
              </w:rPr>
            </w:pPr>
            <w:r>
              <w:rPr>
                <w:rFonts w:ascii="Arial" w:hAnsi="Arial" w:eastAsia="Arial" w:cs="Arial"/>
                <w:b/>
                <w:color w:val="000000"/>
                <w:highlight w:val="white"/>
              </w:rPr>
              <w:t>failed_at</w:t>
            </w:r>
          </w:p>
        </w:tc>
        <w:tc>
          <w:tcPr>
            <w:tcW w:w="3119"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Timestamp</w:t>
            </w:r>
          </w:p>
        </w:tc>
        <w:tc>
          <w:tcPr>
            <w:tcW w:w="2977" w:type="dxa"/>
          </w:tcPr>
          <w:p>
            <w:pPr>
              <w:spacing w:after="200" w:line="276" w:lineRule="auto"/>
              <w:rPr>
                <w:rFonts w:ascii="Calibri" w:hAnsi="Calibri" w:eastAsia="Calibri" w:cs="Calibri"/>
                <w:color w:val="000000"/>
                <w:sz w:val="28"/>
                <w:szCs w:val="28"/>
              </w:rPr>
            </w:pPr>
          </w:p>
        </w:tc>
      </w:tr>
    </w:tbl>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3. Table name:- income_expenses</w:t>
      </w:r>
    </w:p>
    <w:tbl>
      <w:tblPr>
        <w:tblStyle w:val="35"/>
        <w:tblW w:w="8957" w:type="dxa"/>
        <w:tblInd w:w="-108"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2985"/>
        <w:gridCol w:w="2986"/>
        <w:gridCol w:w="2986"/>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c>
          <w:tcPr>
            <w:tcW w:w="2985"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Column Name</w:t>
            </w:r>
          </w:p>
        </w:tc>
        <w:tc>
          <w:tcPr>
            <w:tcW w:w="2986"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Data Type</w:t>
            </w:r>
          </w:p>
        </w:tc>
        <w:tc>
          <w:tcPr>
            <w:tcW w:w="2986"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Constrain</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id </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Inetger</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Primarykey</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category_id</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Inetger</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Foreignkey</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currency_id</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Integer</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Foreignkey</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source</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Varchar</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spent_on</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Varchar</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remarks</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Text</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amount</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Double</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transaction_date</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Datetime</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transaction_type</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text</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created_by</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Integer</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updated_by</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Integer</w:t>
            </w:r>
          </w:p>
        </w:tc>
        <w:tc>
          <w:tcPr>
            <w:tcW w:w="2986" w:type="dxa"/>
          </w:tcPr>
          <w:p>
            <w:pPr>
              <w:spacing w:after="200" w:line="276" w:lineRule="auto"/>
              <w:rPr>
                <w:rFonts w:ascii="Calibri" w:hAnsi="Calibri" w:eastAsia="Calibri" w:cs="Calibri"/>
                <w:color w:val="000000"/>
                <w:sz w:val="32"/>
                <w:szCs w:val="32"/>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created_at</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Timestamp</w:t>
            </w:r>
          </w:p>
        </w:tc>
        <w:tc>
          <w:tcPr>
            <w:tcW w:w="2986" w:type="dxa"/>
          </w:tcPr>
          <w:p>
            <w:pPr>
              <w:spacing w:after="200" w:line="276" w:lineRule="auto"/>
              <w:rPr>
                <w:rFonts w:ascii="Calibri" w:hAnsi="Calibri" w:eastAsia="Calibri" w:cs="Calibri"/>
                <w:color w:val="000000"/>
                <w:sz w:val="32"/>
                <w:szCs w:val="32"/>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updated_at</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Timestamp</w:t>
            </w:r>
          </w:p>
        </w:tc>
        <w:tc>
          <w:tcPr>
            <w:tcW w:w="2986" w:type="dxa"/>
          </w:tcPr>
          <w:p>
            <w:pPr>
              <w:spacing w:after="200" w:line="276" w:lineRule="auto"/>
              <w:rPr>
                <w:rFonts w:ascii="Calibri" w:hAnsi="Calibri" w:eastAsia="Calibri" w:cs="Calibri"/>
                <w:color w:val="000000"/>
                <w:sz w:val="32"/>
                <w:szCs w:val="32"/>
              </w:rPr>
            </w:pPr>
          </w:p>
        </w:tc>
      </w:tr>
    </w:tbl>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4. Table Name:- migrations</w:t>
      </w:r>
    </w:p>
    <w:tbl>
      <w:tblPr>
        <w:tblStyle w:val="36"/>
        <w:tblW w:w="8957" w:type="dxa"/>
        <w:tblInd w:w="-108"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2985"/>
        <w:gridCol w:w="2986"/>
        <w:gridCol w:w="2986"/>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Column Name</w:t>
            </w:r>
          </w:p>
        </w:tc>
        <w:tc>
          <w:tcPr>
            <w:tcW w:w="2986"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Data type</w:t>
            </w:r>
          </w:p>
        </w:tc>
        <w:tc>
          <w:tcPr>
            <w:tcW w:w="2986"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Constrain</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id </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Integer</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Primarykey</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migration</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Varchar</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batch</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Integer</w:t>
            </w:r>
          </w:p>
        </w:tc>
        <w:tc>
          <w:tcPr>
            <w:tcW w:w="2986" w:type="dxa"/>
          </w:tcPr>
          <w:p>
            <w:pPr>
              <w:spacing w:after="200" w:line="276" w:lineRule="auto"/>
              <w:rPr>
                <w:rFonts w:ascii="Calibri" w:hAnsi="Calibri" w:eastAsia="Calibri" w:cs="Calibri"/>
                <w:color w:val="000000"/>
                <w:sz w:val="28"/>
                <w:szCs w:val="28"/>
              </w:rPr>
            </w:pPr>
          </w:p>
        </w:tc>
      </w:tr>
    </w:tbl>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5. Table Name:- password_reset_tokens</w:t>
      </w:r>
    </w:p>
    <w:tbl>
      <w:tblPr>
        <w:tblStyle w:val="37"/>
        <w:tblW w:w="8957" w:type="dxa"/>
        <w:tblInd w:w="-108"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2985"/>
        <w:gridCol w:w="2986"/>
        <w:gridCol w:w="2986"/>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Column Name</w:t>
            </w:r>
          </w:p>
        </w:tc>
        <w:tc>
          <w:tcPr>
            <w:tcW w:w="2986"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Data type</w:t>
            </w:r>
          </w:p>
        </w:tc>
        <w:tc>
          <w:tcPr>
            <w:tcW w:w="2986"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Constrain</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email </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Varchar</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Primarykay</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token</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Varchar</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created_at</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Timestamp</w:t>
            </w:r>
          </w:p>
        </w:tc>
        <w:tc>
          <w:tcPr>
            <w:tcW w:w="2986" w:type="dxa"/>
          </w:tcPr>
          <w:p>
            <w:pPr>
              <w:spacing w:after="200" w:line="276" w:lineRule="auto"/>
              <w:rPr>
                <w:rFonts w:ascii="Calibri" w:hAnsi="Calibri" w:eastAsia="Calibri" w:cs="Calibri"/>
                <w:color w:val="000000"/>
                <w:sz w:val="28"/>
                <w:szCs w:val="28"/>
              </w:rPr>
            </w:pPr>
          </w:p>
        </w:tc>
      </w:tr>
    </w:tbl>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6. Table Name:- personal_access_tokens</w:t>
      </w:r>
    </w:p>
    <w:tbl>
      <w:tblPr>
        <w:tblStyle w:val="38"/>
        <w:tblW w:w="8957" w:type="dxa"/>
        <w:tblInd w:w="-108"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2985"/>
        <w:gridCol w:w="2986"/>
        <w:gridCol w:w="2986"/>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c>
          <w:tcPr>
            <w:tcW w:w="2985"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Column Name</w:t>
            </w:r>
          </w:p>
        </w:tc>
        <w:tc>
          <w:tcPr>
            <w:tcW w:w="2986"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Data type</w:t>
            </w:r>
          </w:p>
        </w:tc>
        <w:tc>
          <w:tcPr>
            <w:tcW w:w="2986"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Constrain</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id </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integer</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Primarykey</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tokenable_type </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Varchar</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Unique key</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tokenable_id </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Integer</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Foreignkey</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name</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Varchar</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token </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Varchar</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Uniquekey</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abilities</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Text</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last_used_at</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Timestamp</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expires_at</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Timestamp</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32"/>
                <w:szCs w:val="32"/>
              </w:rPr>
            </w:pPr>
            <w:r>
              <w:rPr>
                <w:rFonts w:ascii="Arial" w:hAnsi="Arial" w:eastAsia="Arial" w:cs="Arial"/>
                <w:b/>
                <w:color w:val="000000"/>
                <w:sz w:val="28"/>
                <w:szCs w:val="28"/>
                <w:highlight w:val="white"/>
              </w:rPr>
              <w:t>created_at</w:t>
            </w:r>
          </w:p>
        </w:tc>
        <w:tc>
          <w:tcPr>
            <w:tcW w:w="2986" w:type="dxa"/>
          </w:tcPr>
          <w:p>
            <w:pPr>
              <w:spacing w:after="200" w:line="276" w:lineRule="auto"/>
              <w:rPr>
                <w:rFonts w:ascii="Calibri" w:hAnsi="Calibri" w:eastAsia="Calibri" w:cs="Calibri"/>
                <w:color w:val="000000"/>
                <w:sz w:val="32"/>
                <w:szCs w:val="32"/>
              </w:rPr>
            </w:pPr>
            <w:r>
              <w:rPr>
                <w:rFonts w:ascii="Calibri" w:hAnsi="Calibri" w:eastAsia="Calibri" w:cs="Calibri"/>
                <w:color w:val="000000"/>
                <w:sz w:val="28"/>
                <w:szCs w:val="28"/>
              </w:rPr>
              <w:t>Timestamp</w:t>
            </w:r>
          </w:p>
        </w:tc>
        <w:tc>
          <w:tcPr>
            <w:tcW w:w="2986" w:type="dxa"/>
          </w:tcPr>
          <w:p>
            <w:pPr>
              <w:spacing w:after="200" w:line="276" w:lineRule="auto"/>
              <w:rPr>
                <w:rFonts w:ascii="Calibri" w:hAnsi="Calibri" w:eastAsia="Calibri" w:cs="Calibri"/>
                <w:color w:val="000000"/>
                <w:sz w:val="32"/>
                <w:szCs w:val="32"/>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32"/>
                <w:szCs w:val="32"/>
              </w:rPr>
            </w:pPr>
            <w:r>
              <w:rPr>
                <w:rFonts w:ascii="Arial" w:hAnsi="Arial" w:eastAsia="Arial" w:cs="Arial"/>
                <w:b/>
                <w:color w:val="000000"/>
                <w:sz w:val="28"/>
                <w:szCs w:val="28"/>
                <w:highlight w:val="white"/>
              </w:rPr>
              <w:t>updated_at</w:t>
            </w:r>
          </w:p>
        </w:tc>
        <w:tc>
          <w:tcPr>
            <w:tcW w:w="2986" w:type="dxa"/>
          </w:tcPr>
          <w:p>
            <w:pPr>
              <w:spacing w:after="200" w:line="276" w:lineRule="auto"/>
              <w:rPr>
                <w:rFonts w:ascii="Calibri" w:hAnsi="Calibri" w:eastAsia="Calibri" w:cs="Calibri"/>
                <w:color w:val="000000"/>
                <w:sz w:val="32"/>
                <w:szCs w:val="32"/>
              </w:rPr>
            </w:pPr>
            <w:r>
              <w:rPr>
                <w:rFonts w:ascii="Calibri" w:hAnsi="Calibri" w:eastAsia="Calibri" w:cs="Calibri"/>
                <w:color w:val="000000"/>
                <w:sz w:val="28"/>
                <w:szCs w:val="28"/>
              </w:rPr>
              <w:t>Timestamp</w:t>
            </w:r>
          </w:p>
        </w:tc>
        <w:tc>
          <w:tcPr>
            <w:tcW w:w="2986" w:type="dxa"/>
          </w:tcPr>
          <w:p>
            <w:pPr>
              <w:spacing w:after="200" w:line="276" w:lineRule="auto"/>
              <w:rPr>
                <w:rFonts w:ascii="Calibri" w:hAnsi="Calibri" w:eastAsia="Calibri" w:cs="Calibri"/>
                <w:color w:val="000000"/>
                <w:sz w:val="32"/>
                <w:szCs w:val="32"/>
              </w:rPr>
            </w:pPr>
          </w:p>
        </w:tc>
      </w:tr>
    </w:tbl>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7. Table Name:- transaction_categories</w:t>
      </w:r>
    </w:p>
    <w:tbl>
      <w:tblPr>
        <w:tblStyle w:val="39"/>
        <w:tblW w:w="8957" w:type="dxa"/>
        <w:tblInd w:w="-108"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2985"/>
        <w:gridCol w:w="2986"/>
        <w:gridCol w:w="2986"/>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c>
          <w:tcPr>
            <w:tcW w:w="2985"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Column name</w:t>
            </w:r>
          </w:p>
        </w:tc>
        <w:tc>
          <w:tcPr>
            <w:tcW w:w="2986"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 xml:space="preserve">Data type </w:t>
            </w:r>
          </w:p>
        </w:tc>
        <w:tc>
          <w:tcPr>
            <w:tcW w:w="2986"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Constrain</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id </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Integer</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Primarykey</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category_name</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Varchar</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category_type</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Text</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created_by</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Integer</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updated_by</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Integer</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created_at</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Timestamp</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updated_at</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Timestamp</w:t>
            </w:r>
          </w:p>
        </w:tc>
        <w:tc>
          <w:tcPr>
            <w:tcW w:w="2986" w:type="dxa"/>
          </w:tcPr>
          <w:p>
            <w:pPr>
              <w:spacing w:after="200" w:line="276" w:lineRule="auto"/>
              <w:rPr>
                <w:rFonts w:ascii="Calibri" w:hAnsi="Calibri" w:eastAsia="Calibri" w:cs="Calibri"/>
                <w:color w:val="000000"/>
                <w:sz w:val="28"/>
                <w:szCs w:val="28"/>
              </w:rPr>
            </w:pPr>
          </w:p>
        </w:tc>
      </w:tr>
    </w:tbl>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8. Table Name: - users</w:t>
      </w:r>
    </w:p>
    <w:tbl>
      <w:tblPr>
        <w:tblStyle w:val="40"/>
        <w:tblW w:w="8957" w:type="dxa"/>
        <w:tblInd w:w="-108"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2985"/>
        <w:gridCol w:w="2986"/>
        <w:gridCol w:w="2986"/>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Column name</w:t>
            </w:r>
          </w:p>
        </w:tc>
        <w:tc>
          <w:tcPr>
            <w:tcW w:w="2986"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Data type</w:t>
            </w:r>
          </w:p>
        </w:tc>
        <w:tc>
          <w:tcPr>
            <w:tcW w:w="2986" w:type="dxa"/>
            <w:shd w:val="clear" w:color="auto" w:fill="548DD4"/>
          </w:tcPr>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Constrain</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id </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Inetger</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Primary key</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name</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Varchar</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email </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Varchar</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Uniquekey</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password</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Varchar</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currency_id</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Integer</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Foreign key</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is_admin</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Boolean</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remember_token</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Varchar</w:t>
            </w:r>
          </w:p>
        </w:tc>
        <w:tc>
          <w:tcPr>
            <w:tcW w:w="2986" w:type="dxa"/>
          </w:tcPr>
          <w:p>
            <w:pPr>
              <w:spacing w:after="200" w:line="276" w:lineRule="auto"/>
              <w:rPr>
                <w:rFonts w:ascii="Calibri" w:hAnsi="Calibri" w:eastAsia="Calibri" w:cs="Calibri"/>
                <w:color w:val="000000"/>
                <w:sz w:val="28"/>
                <w:szCs w:val="28"/>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created_at</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Timestamp</w:t>
            </w:r>
          </w:p>
        </w:tc>
        <w:tc>
          <w:tcPr>
            <w:tcW w:w="2986" w:type="dxa"/>
          </w:tcPr>
          <w:p>
            <w:pPr>
              <w:spacing w:after="200" w:line="276" w:lineRule="auto"/>
              <w:rPr>
                <w:rFonts w:ascii="Calibri" w:hAnsi="Calibri" w:eastAsia="Calibri" w:cs="Calibri"/>
                <w:color w:val="000000"/>
                <w:sz w:val="32"/>
                <w:szCs w:val="32"/>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c>
          <w:tcPr>
            <w:tcW w:w="2985" w:type="dxa"/>
          </w:tcPr>
          <w:p>
            <w:pPr>
              <w:spacing w:after="200" w:line="276" w:lineRule="auto"/>
              <w:rPr>
                <w:rFonts w:ascii="Calibri" w:hAnsi="Calibri" w:eastAsia="Calibri" w:cs="Calibri"/>
                <w:color w:val="000000"/>
                <w:sz w:val="28"/>
                <w:szCs w:val="28"/>
              </w:rPr>
            </w:pPr>
            <w:r>
              <w:rPr>
                <w:rFonts w:ascii="Arial" w:hAnsi="Arial" w:eastAsia="Arial" w:cs="Arial"/>
                <w:b/>
                <w:color w:val="000000"/>
                <w:sz w:val="28"/>
                <w:szCs w:val="28"/>
                <w:highlight w:val="white"/>
              </w:rPr>
              <w:t>updated_at</w:t>
            </w:r>
          </w:p>
        </w:tc>
        <w:tc>
          <w:tcPr>
            <w:tcW w:w="2986" w:type="dxa"/>
          </w:tcPr>
          <w:p>
            <w:pPr>
              <w:spacing w:after="200" w:line="276" w:lineRule="auto"/>
              <w:rPr>
                <w:rFonts w:ascii="Calibri" w:hAnsi="Calibri" w:eastAsia="Calibri" w:cs="Calibri"/>
                <w:color w:val="000000"/>
                <w:sz w:val="28"/>
                <w:szCs w:val="28"/>
              </w:rPr>
            </w:pPr>
            <w:r>
              <w:rPr>
                <w:rFonts w:ascii="Calibri" w:hAnsi="Calibri" w:eastAsia="Calibri" w:cs="Calibri"/>
                <w:color w:val="000000"/>
                <w:sz w:val="28"/>
                <w:szCs w:val="28"/>
              </w:rPr>
              <w:t>Timestamp</w:t>
            </w:r>
          </w:p>
        </w:tc>
        <w:tc>
          <w:tcPr>
            <w:tcW w:w="2986" w:type="dxa"/>
          </w:tcPr>
          <w:p>
            <w:pPr>
              <w:spacing w:after="200" w:line="276" w:lineRule="auto"/>
              <w:rPr>
                <w:rFonts w:ascii="Calibri" w:hAnsi="Calibri" w:eastAsia="Calibri" w:cs="Calibri"/>
                <w:color w:val="000000"/>
                <w:sz w:val="32"/>
                <w:szCs w:val="32"/>
              </w:rPr>
            </w:pPr>
          </w:p>
        </w:tc>
      </w:tr>
    </w:tbl>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bookmarkStart w:id="5" w:name="_GoBack"/>
      <w:bookmarkEnd w:id="5"/>
    </w:p>
    <w:p>
      <w:pPr>
        <w:tabs>
          <w:tab w:val="left" w:pos="1603"/>
        </w:tabs>
        <w:spacing w:after="200" w:line="276" w:lineRule="auto"/>
        <w:rPr>
          <w:rFonts w:ascii="Calibri" w:hAnsi="Calibri" w:eastAsia="Calibri" w:cs="Calibri"/>
          <w:b/>
          <w:sz w:val="38"/>
          <w:szCs w:val="38"/>
        </w:rPr>
      </w:pPr>
      <w:r>
        <w:rPr>
          <w:rFonts w:ascii="Calibri" w:hAnsi="Calibri" w:eastAsia="Calibri" w:cs="Calibri"/>
          <w:b/>
          <w:sz w:val="38"/>
          <w:szCs w:val="38"/>
        </w:rPr>
        <w:t>4.3 Data Flow Diagram</w:t>
      </w:r>
    </w:p>
    <w:p>
      <w:pPr>
        <w:tabs>
          <w:tab w:val="left" w:pos="1603"/>
        </w:tabs>
        <w:spacing w:after="200" w:line="276" w:lineRule="auto"/>
        <w:rPr>
          <w:rFonts w:ascii="Calibri" w:hAnsi="Calibri" w:eastAsia="Calibri" w:cs="Calibri"/>
          <w:b/>
          <w:sz w:val="36"/>
          <w:szCs w:val="36"/>
        </w:rPr>
      </w:pPr>
      <w:r>
        <w:rPr>
          <w:rFonts w:ascii="Calibri" w:hAnsi="Calibri" w:eastAsia="Calibri" w:cs="Calibri"/>
          <w:b/>
          <w:sz w:val="32"/>
          <w:szCs w:val="32"/>
        </w:rPr>
        <w:tab/>
      </w:r>
      <w:r>
        <w:rPr>
          <w:rFonts w:ascii="Calibri" w:hAnsi="Calibri" w:eastAsia="Calibri" w:cs="Calibri"/>
          <w:b/>
          <w:sz w:val="32"/>
          <w:szCs w:val="32"/>
        </w:rPr>
        <w:t xml:space="preserve">4.3.1 </w:t>
      </w:r>
      <w:r>
        <w:rPr>
          <w:rFonts w:ascii="Calibri" w:hAnsi="Calibri" w:eastAsia="Calibri" w:cs="Calibri"/>
          <w:b/>
          <w:sz w:val="36"/>
          <w:szCs w:val="36"/>
        </w:rPr>
        <w:t>Context level Diagram</w:t>
      </w:r>
    </w:p>
    <w:p>
      <w:pPr>
        <w:tabs>
          <w:tab w:val="left" w:pos="1603"/>
        </w:tabs>
        <w:spacing w:after="200" w:line="276" w:lineRule="auto"/>
        <w:rPr>
          <w:rFonts w:ascii="Calibri" w:hAnsi="Calibri" w:eastAsia="Calibri" w:cs="Calibri"/>
          <w:b/>
          <w:sz w:val="36"/>
          <w:szCs w:val="36"/>
        </w:rPr>
      </w:pPr>
    </w:p>
    <w:p>
      <w:pPr>
        <w:tabs>
          <w:tab w:val="left" w:pos="1603"/>
        </w:tabs>
        <w:spacing w:after="200" w:line="276" w:lineRule="auto"/>
        <w:rPr>
          <w:rFonts w:ascii="Calibri" w:hAnsi="Calibri" w:eastAsia="Calibri" w:cs="Calibri"/>
          <w:b/>
          <w:sz w:val="36"/>
          <w:szCs w:val="36"/>
        </w:rPr>
      </w:pPr>
    </w:p>
    <w:p>
      <w:pPr>
        <w:tabs>
          <w:tab w:val="left" w:pos="1603"/>
        </w:tabs>
        <w:spacing w:after="200" w:line="276" w:lineRule="auto"/>
        <w:rPr>
          <w:rFonts w:ascii="Calibri" w:hAnsi="Calibri" w:eastAsia="Calibri" w:cs="Calibri"/>
          <w:b/>
          <w:sz w:val="32"/>
          <w:szCs w:val="32"/>
        </w:rPr>
      </w:pPr>
    </w:p>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pict>
          <v:shape id="_x0000_i1025" o:spt="75" type="#_x0000_t75" style="height:105pt;width:436.5pt;" filled="f" o:preferrelative="t" stroked="f" coordsize="21600,21600">
            <v:path/>
            <v:fill on="f" focussize="0,0"/>
            <v:stroke on="f" joinstyle="miter"/>
            <v:imagedata r:id="rId9" o:title="0level"/>
            <o:lock v:ext="edit" aspectratio="t"/>
            <w10:wrap type="none"/>
            <w10:anchorlock/>
          </v:shape>
        </w:pict>
      </w: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b/>
          <w:sz w:val="32"/>
          <w:szCs w:val="32"/>
        </w:rPr>
      </w:pPr>
      <w:r>
        <w:rPr>
          <w:rFonts w:ascii="Calibri" w:hAnsi="Calibri" w:eastAsia="Calibri" w:cs="Calibri"/>
          <w:b/>
          <w:sz w:val="32"/>
          <w:szCs w:val="32"/>
        </w:rPr>
        <w:t>4.3.2    1</w:t>
      </w:r>
      <w:r>
        <w:rPr>
          <w:rFonts w:ascii="Calibri" w:hAnsi="Calibri" w:eastAsia="Calibri" w:cs="Calibri"/>
          <w:b/>
          <w:sz w:val="32"/>
          <w:szCs w:val="32"/>
          <w:vertAlign w:val="superscript"/>
        </w:rPr>
        <w:t>st</w:t>
      </w:r>
      <w:r>
        <w:rPr>
          <w:rFonts w:ascii="Calibri" w:hAnsi="Calibri" w:eastAsia="Calibri" w:cs="Calibri"/>
          <w:b/>
          <w:sz w:val="32"/>
          <w:szCs w:val="32"/>
        </w:rPr>
        <w:t xml:space="preserve"> Level Diagram </w:t>
      </w:r>
    </w:p>
    <w:p>
      <w:pPr>
        <w:spacing w:after="200" w:line="276" w:lineRule="auto"/>
        <w:rPr>
          <w:rFonts w:ascii="Calibri" w:hAnsi="Calibri" w:eastAsia="Calibri" w:cs="Calibri"/>
          <w:b/>
          <w:sz w:val="32"/>
          <w:szCs w:val="32"/>
        </w:rPr>
      </w:pPr>
    </w:p>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pict>
          <v:shape id="_x0000_i1026" o:spt="75" type="#_x0000_t75" style="height:429.75pt;width:437.25pt;" filled="f" o:preferrelative="t" stroked="f" coordsize="21600,21600">
            <v:path/>
            <v:fill on="f" focussize="0,0"/>
            <v:stroke on="f" joinstyle="miter"/>
            <v:imagedata r:id="rId10" o:title="1stlevel"/>
            <o:lock v:ext="edit" aspectratio="t"/>
            <w10:wrap type="none"/>
            <w10:anchorlock/>
          </v:shape>
        </w:pict>
      </w: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b/>
          <w:sz w:val="36"/>
          <w:szCs w:val="36"/>
        </w:rPr>
      </w:pPr>
      <w:r>
        <w:rPr>
          <w:rFonts w:ascii="Calibri" w:hAnsi="Calibri" w:eastAsia="Calibri" w:cs="Calibri"/>
          <w:b/>
          <w:sz w:val="36"/>
          <w:szCs w:val="36"/>
        </w:rPr>
        <w:t xml:space="preserve">4.3   E-R Diagram </w:t>
      </w: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pict>
          <v:shape id="_x0000_i1027" o:spt="75" type="#_x0000_t75" style="height:282.75pt;width:437.25pt;" filled="f" o:preferrelative="t" stroked="f" coordsize="21600,21600">
            <v:path/>
            <v:fill on="f" focussize="0,0"/>
            <v:stroke on="f" joinstyle="miter"/>
            <v:imagedata r:id="rId11" o:title="1ER"/>
            <o:lock v:ext="edit" aspectratio="t"/>
            <w10:wrap type="none"/>
            <w10:anchorlock/>
          </v:shape>
        </w:pict>
      </w: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b/>
          <w:sz w:val="36"/>
          <w:szCs w:val="36"/>
        </w:rPr>
      </w:pPr>
      <w:r>
        <w:rPr>
          <w:rFonts w:ascii="Calibri" w:hAnsi="Calibri" w:eastAsia="Calibri" w:cs="Calibri"/>
          <w:b/>
          <w:sz w:val="36"/>
          <w:szCs w:val="36"/>
        </w:rPr>
        <w:t>4.5 Use-case Diagram</w:t>
      </w:r>
    </w:p>
    <w:p>
      <w:pPr>
        <w:spacing w:after="200" w:line="276" w:lineRule="auto"/>
        <w:rPr>
          <w:rFonts w:ascii="Calibri" w:hAnsi="Calibri" w:eastAsia="Calibri" w:cs="Calibri"/>
          <w:b/>
          <w:sz w:val="36"/>
          <w:szCs w:val="36"/>
        </w:rPr>
      </w:pPr>
    </w:p>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pict>
          <v:shape id="_x0000_i1028" o:spt="75" type="#_x0000_t75" style="height:352.5pt;width:436.5pt;" filled="f" o:preferrelative="t" stroked="f" coordsize="21600,21600">
            <v:path/>
            <v:fill on="f" focussize="0,0"/>
            <v:stroke on="f" joinstyle="miter"/>
            <v:imagedata r:id="rId12" o:title="UseCase"/>
            <o:lock v:ext="edit" aspectratio="t"/>
            <w10:wrap type="none"/>
            <w10:anchorlock/>
          </v:shape>
        </w:pict>
      </w: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b/>
          <w:sz w:val="36"/>
          <w:szCs w:val="36"/>
        </w:rPr>
      </w:pPr>
      <w:r>
        <w:rPr>
          <w:rFonts w:ascii="Calibri" w:hAnsi="Calibri" w:eastAsia="Calibri" w:cs="Calibri"/>
          <w:b/>
          <w:sz w:val="36"/>
          <w:szCs w:val="36"/>
        </w:rPr>
        <w:t>4.5 Gantt Chart</w:t>
      </w:r>
    </w:p>
    <w:p>
      <w:pPr>
        <w:spacing w:after="200" w:line="276" w:lineRule="auto"/>
        <w:rPr>
          <w:rFonts w:ascii="Calibri" w:hAnsi="Calibri" w:eastAsia="Calibri" w:cs="Calibri"/>
          <w:b/>
          <w:sz w:val="36"/>
          <w:szCs w:val="36"/>
        </w:rPr>
      </w:pPr>
    </w:p>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pict>
          <v:shape id="_x0000_i1029" o:spt="75" type="#_x0000_t75" style="height:113.25pt;width:436.5pt;" filled="f" o:preferrelative="t" stroked="f" coordsize="21600,21600">
            <v:path/>
            <v:fill on="f" focussize="0,0"/>
            <v:stroke on="f" joinstyle="miter"/>
            <v:imagedata r:id="rId13" o:title="GanttCgart"/>
            <o:lock v:ext="edit" aspectratio="t"/>
            <w10:wrap type="none"/>
            <w10:anchorlock/>
          </v:shape>
        </w:pict>
      </w: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jc w:val="center"/>
        <w:rPr>
          <w:rFonts w:ascii="Calibri" w:hAnsi="Calibri" w:eastAsia="Calibri" w:cs="Calibri"/>
          <w:b/>
          <w:sz w:val="36"/>
          <w:szCs w:val="36"/>
          <w:u w:val="single"/>
        </w:rPr>
      </w:pPr>
      <w:r>
        <w:rPr>
          <w:rFonts w:ascii="Calibri" w:hAnsi="Calibri" w:eastAsia="Calibri" w:cs="Calibri"/>
          <w:b/>
          <w:sz w:val="36"/>
          <w:szCs w:val="36"/>
          <w:u w:val="single"/>
        </w:rPr>
        <w:t>5-TSET CASES</w:t>
      </w:r>
    </w:p>
    <w:p>
      <w:pPr>
        <w:spacing w:after="200" w:line="276" w:lineRule="auto"/>
        <w:jc w:val="center"/>
        <w:rPr>
          <w:rFonts w:ascii="Calibri" w:hAnsi="Calibri" w:eastAsia="Calibri" w:cs="Calibri"/>
          <w:b/>
          <w:sz w:val="36"/>
          <w:szCs w:val="36"/>
          <w:u w:val="single"/>
        </w:rPr>
      </w:pPr>
    </w:p>
    <w:p>
      <w:pPr>
        <w:widowControl w:val="0"/>
        <w:rPr>
          <w:b/>
          <w:color w:val="000000"/>
          <w:sz w:val="20"/>
          <w:szCs w:val="20"/>
        </w:rPr>
      </w:pPr>
    </w:p>
    <w:p>
      <w:pPr>
        <w:widowControl w:val="0"/>
        <w:spacing w:before="2"/>
        <w:rPr>
          <w:b/>
          <w:color w:val="000000"/>
          <w:sz w:val="16"/>
          <w:szCs w:val="16"/>
        </w:rPr>
      </w:pPr>
    </w:p>
    <w:tbl>
      <w:tblPr>
        <w:tblStyle w:val="41"/>
        <w:tblW w:w="10100" w:type="dxa"/>
        <w:tblInd w:w="-94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982"/>
        <w:gridCol w:w="2199"/>
        <w:gridCol w:w="1812"/>
        <w:gridCol w:w="1838"/>
        <w:gridCol w:w="1642"/>
        <w:gridCol w:w="16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38" w:hRule="atLeast"/>
        </w:trPr>
        <w:tc>
          <w:tcPr>
            <w:tcW w:w="10100" w:type="dxa"/>
            <w:gridSpan w:val="6"/>
            <w:shd w:val="clear" w:color="auto" w:fill="4F81BC"/>
          </w:tcPr>
          <w:p>
            <w:pPr>
              <w:widowControl w:val="0"/>
              <w:spacing w:line="404" w:lineRule="auto"/>
              <w:ind w:left="3996" w:right="3985"/>
              <w:jc w:val="center"/>
              <w:rPr>
                <w:color w:val="000000"/>
                <w:sz w:val="36"/>
                <w:szCs w:val="36"/>
              </w:rPr>
            </w:pPr>
            <w:r>
              <w:rPr>
                <w:color w:val="FFFFFF"/>
                <w:sz w:val="36"/>
                <w:szCs w:val="36"/>
              </w:rPr>
              <w:t>Login Module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95" w:hRule="atLeast"/>
        </w:trPr>
        <w:tc>
          <w:tcPr>
            <w:tcW w:w="4993" w:type="dxa"/>
            <w:gridSpan w:val="3"/>
          </w:tcPr>
          <w:p>
            <w:pPr>
              <w:widowControl w:val="0"/>
              <w:spacing w:line="315" w:lineRule="auto"/>
              <w:ind w:left="107"/>
              <w:rPr>
                <w:color w:val="000000"/>
                <w:sz w:val="28"/>
                <w:szCs w:val="28"/>
              </w:rPr>
            </w:pPr>
            <w:r>
              <w:rPr>
                <w:color w:val="000000"/>
                <w:sz w:val="28"/>
                <w:szCs w:val="28"/>
              </w:rPr>
              <w:t>TEST CASE No. 1</w:t>
            </w:r>
          </w:p>
        </w:tc>
        <w:tc>
          <w:tcPr>
            <w:tcW w:w="5107" w:type="dxa"/>
            <w:gridSpan w:val="3"/>
          </w:tcPr>
          <w:p>
            <w:pPr>
              <w:widowControl w:val="0"/>
              <w:spacing w:line="315" w:lineRule="auto"/>
              <w:ind w:left="108"/>
              <w:rPr>
                <w:color w:val="000000"/>
                <w:sz w:val="28"/>
                <w:szCs w:val="28"/>
              </w:rPr>
            </w:pPr>
            <w:r>
              <w:rPr>
                <w:color w:val="000000"/>
                <w:sz w:val="28"/>
                <w:szCs w:val="28"/>
              </w:rPr>
              <w:t>TEST CASE DESIGN DATE :</w:t>
            </w:r>
          </w:p>
          <w:p>
            <w:pPr>
              <w:widowControl w:val="0"/>
              <w:ind w:left="108"/>
              <w:rPr>
                <w:color w:val="000000"/>
                <w:sz w:val="28"/>
                <w:szCs w:val="28"/>
              </w:rPr>
            </w:pPr>
            <w:r>
              <w:rPr>
                <w:color w:val="000000"/>
                <w:sz w:val="28"/>
                <w:szCs w:val="28"/>
              </w:rPr>
              <w:t>1/june/2023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84" w:hRule="atLeast"/>
        </w:trPr>
        <w:tc>
          <w:tcPr>
            <w:tcW w:w="4993" w:type="dxa"/>
            <w:gridSpan w:val="3"/>
          </w:tcPr>
          <w:p>
            <w:pPr>
              <w:widowControl w:val="0"/>
              <w:spacing w:line="315" w:lineRule="auto"/>
              <w:ind w:left="107"/>
              <w:rPr>
                <w:color w:val="000000"/>
                <w:sz w:val="28"/>
                <w:szCs w:val="28"/>
              </w:rPr>
            </w:pPr>
            <w:r>
              <w:rPr>
                <w:color w:val="000000"/>
                <w:sz w:val="28"/>
                <w:szCs w:val="28"/>
              </w:rPr>
              <w:t>TEST TITLE</w:t>
            </w:r>
            <w:r>
              <w:rPr>
                <w:sz w:val="28"/>
                <w:szCs w:val="28"/>
              </w:rPr>
              <w:t xml:space="preserve"> </w:t>
            </w:r>
            <w:r>
              <w:rPr>
                <w:color w:val="000000"/>
                <w:sz w:val="28"/>
                <w:szCs w:val="28"/>
              </w:rPr>
              <w:t>: Login Module Test</w:t>
            </w:r>
          </w:p>
        </w:tc>
        <w:tc>
          <w:tcPr>
            <w:tcW w:w="5107" w:type="dxa"/>
            <w:gridSpan w:val="3"/>
          </w:tcPr>
          <w:p>
            <w:pPr>
              <w:widowControl w:val="0"/>
              <w:spacing w:line="315" w:lineRule="auto"/>
              <w:ind w:left="108"/>
              <w:rPr>
                <w:color w:val="000000"/>
                <w:sz w:val="28"/>
                <w:szCs w:val="28"/>
              </w:rPr>
            </w:pPr>
            <w:r>
              <w:rPr>
                <w:color w:val="000000"/>
                <w:sz w:val="28"/>
                <w:szCs w:val="28"/>
              </w:rPr>
              <w:t>TEST CASE EXECUTION DATE :</w:t>
            </w:r>
          </w:p>
          <w:p>
            <w:pPr>
              <w:widowControl w:val="0"/>
              <w:ind w:left="108"/>
              <w:rPr>
                <w:color w:val="000000"/>
                <w:sz w:val="28"/>
                <w:szCs w:val="28"/>
              </w:rPr>
            </w:pPr>
            <w:r>
              <w:rPr>
                <w:color w:val="000000"/>
                <w:sz w:val="28"/>
                <w:szCs w:val="28"/>
              </w:rPr>
              <w:t>1/</w:t>
            </w:r>
            <w:r>
              <w:rPr>
                <w:sz w:val="28"/>
                <w:szCs w:val="28"/>
              </w:rPr>
              <w:t>june</w:t>
            </w:r>
            <w:r>
              <w:rPr>
                <w:color w:val="000000"/>
                <w:sz w:val="28"/>
                <w:szCs w:val="28"/>
              </w:rPr>
              <w:t>/2023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47" w:hRule="atLeast"/>
        </w:trPr>
        <w:tc>
          <w:tcPr>
            <w:tcW w:w="10100" w:type="dxa"/>
            <w:gridSpan w:val="6"/>
          </w:tcPr>
          <w:p>
            <w:pPr>
              <w:widowControl w:val="0"/>
              <w:spacing w:line="315" w:lineRule="auto"/>
              <w:ind w:left="107"/>
              <w:rPr>
                <w:color w:val="000000"/>
                <w:sz w:val="28"/>
                <w:szCs w:val="28"/>
              </w:rPr>
            </w:pPr>
            <w:r>
              <w:rPr>
                <w:color w:val="000000"/>
                <w:sz w:val="28"/>
                <w:szCs w:val="28"/>
              </w:rPr>
              <w:t>DESCRIPTION : In this test case Login module would be tested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47" w:hRule="atLeast"/>
        </w:trPr>
        <w:tc>
          <w:tcPr>
            <w:tcW w:w="10100" w:type="dxa"/>
            <w:gridSpan w:val="6"/>
          </w:tcPr>
          <w:p>
            <w:pPr>
              <w:widowControl w:val="0"/>
              <w:spacing w:line="315" w:lineRule="auto"/>
              <w:ind w:left="107"/>
              <w:rPr>
                <w:color w:val="000000"/>
                <w:sz w:val="28"/>
                <w:szCs w:val="28"/>
              </w:rPr>
            </w:pPr>
            <w:r>
              <w:rPr>
                <w:color w:val="000000"/>
                <w:sz w:val="28"/>
                <w:szCs w:val="28"/>
              </w:rPr>
              <w:t>PRECONDITION : Login Activity must be working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95" w:hRule="atLeast"/>
        </w:trPr>
        <w:tc>
          <w:tcPr>
            <w:tcW w:w="982" w:type="dxa"/>
          </w:tcPr>
          <w:p>
            <w:pPr>
              <w:widowControl w:val="0"/>
              <w:spacing w:line="315" w:lineRule="auto"/>
              <w:ind w:left="162"/>
              <w:rPr>
                <w:color w:val="000000"/>
                <w:sz w:val="28"/>
                <w:szCs w:val="28"/>
              </w:rPr>
            </w:pPr>
            <w:r>
              <w:rPr>
                <w:color w:val="000000"/>
                <w:sz w:val="28"/>
                <w:szCs w:val="28"/>
              </w:rPr>
              <w:t>STEP</w:t>
            </w:r>
          </w:p>
          <w:p>
            <w:pPr>
              <w:widowControl w:val="0"/>
              <w:ind w:left="283"/>
              <w:rPr>
                <w:color w:val="000000"/>
                <w:sz w:val="28"/>
                <w:szCs w:val="28"/>
              </w:rPr>
            </w:pPr>
            <w:r>
              <w:rPr>
                <w:color w:val="000000"/>
                <w:sz w:val="28"/>
                <w:szCs w:val="28"/>
              </w:rPr>
              <w:t>No.</w:t>
            </w:r>
          </w:p>
        </w:tc>
        <w:tc>
          <w:tcPr>
            <w:tcW w:w="2199" w:type="dxa"/>
          </w:tcPr>
          <w:p>
            <w:pPr>
              <w:widowControl w:val="0"/>
              <w:spacing w:line="315" w:lineRule="auto"/>
              <w:ind w:left="204" w:right="198"/>
              <w:jc w:val="center"/>
              <w:rPr>
                <w:color w:val="000000"/>
                <w:sz w:val="28"/>
                <w:szCs w:val="28"/>
              </w:rPr>
            </w:pPr>
            <w:r>
              <w:rPr>
                <w:color w:val="000000"/>
                <w:sz w:val="28"/>
                <w:szCs w:val="28"/>
              </w:rPr>
              <w:t>TEST STEP</w:t>
            </w:r>
          </w:p>
        </w:tc>
        <w:tc>
          <w:tcPr>
            <w:tcW w:w="1812" w:type="dxa"/>
          </w:tcPr>
          <w:p>
            <w:pPr>
              <w:widowControl w:val="0"/>
              <w:spacing w:line="315" w:lineRule="auto"/>
              <w:ind w:left="146"/>
              <w:rPr>
                <w:color w:val="000000"/>
                <w:sz w:val="28"/>
                <w:szCs w:val="28"/>
              </w:rPr>
            </w:pPr>
            <w:r>
              <w:rPr>
                <w:color w:val="000000"/>
                <w:sz w:val="28"/>
                <w:szCs w:val="28"/>
              </w:rPr>
              <w:t>TEST DATA</w:t>
            </w:r>
          </w:p>
        </w:tc>
        <w:tc>
          <w:tcPr>
            <w:tcW w:w="1838" w:type="dxa"/>
          </w:tcPr>
          <w:p>
            <w:pPr>
              <w:widowControl w:val="0"/>
              <w:ind w:left="388" w:right="181" w:hanging="185"/>
              <w:rPr>
                <w:color w:val="000000"/>
                <w:sz w:val="28"/>
                <w:szCs w:val="28"/>
              </w:rPr>
            </w:pPr>
            <w:r>
              <w:rPr>
                <w:color w:val="000000"/>
                <w:sz w:val="28"/>
                <w:szCs w:val="28"/>
              </w:rPr>
              <w:t>EXPECTED RESULT</w:t>
            </w:r>
          </w:p>
        </w:tc>
        <w:tc>
          <w:tcPr>
            <w:tcW w:w="1642" w:type="dxa"/>
          </w:tcPr>
          <w:p>
            <w:pPr>
              <w:widowControl w:val="0"/>
              <w:ind w:left="291" w:right="230" w:hanging="38"/>
              <w:rPr>
                <w:color w:val="000000"/>
                <w:sz w:val="28"/>
                <w:szCs w:val="28"/>
              </w:rPr>
            </w:pPr>
            <w:r>
              <w:rPr>
                <w:color w:val="000000"/>
                <w:sz w:val="28"/>
                <w:szCs w:val="28"/>
              </w:rPr>
              <w:t>ACTUAL RESULT</w:t>
            </w:r>
          </w:p>
        </w:tc>
        <w:tc>
          <w:tcPr>
            <w:tcW w:w="1627" w:type="dxa"/>
          </w:tcPr>
          <w:p>
            <w:pPr>
              <w:widowControl w:val="0"/>
              <w:spacing w:line="315" w:lineRule="auto"/>
              <w:ind w:left="263" w:right="256"/>
              <w:jc w:val="center"/>
              <w:rPr>
                <w:color w:val="000000"/>
                <w:sz w:val="28"/>
                <w:szCs w:val="28"/>
              </w:rPr>
            </w:pPr>
            <w:r>
              <w:rPr>
                <w:color w:val="000000"/>
                <w:sz w:val="28"/>
                <w:szCs w:val="28"/>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66" w:hRule="atLeast"/>
        </w:trPr>
        <w:tc>
          <w:tcPr>
            <w:tcW w:w="982" w:type="dxa"/>
          </w:tcPr>
          <w:p>
            <w:pPr>
              <w:widowControl w:val="0"/>
              <w:spacing w:line="315" w:lineRule="auto"/>
              <w:ind w:left="8"/>
              <w:jc w:val="center"/>
              <w:rPr>
                <w:color w:val="000000"/>
                <w:sz w:val="28"/>
                <w:szCs w:val="28"/>
              </w:rPr>
            </w:pPr>
            <w:r>
              <w:rPr>
                <w:color w:val="000000"/>
                <w:sz w:val="28"/>
                <w:szCs w:val="28"/>
              </w:rPr>
              <w:t>1</w:t>
            </w:r>
          </w:p>
        </w:tc>
        <w:tc>
          <w:tcPr>
            <w:tcW w:w="2199" w:type="dxa"/>
          </w:tcPr>
          <w:p>
            <w:pPr>
              <w:widowControl w:val="0"/>
              <w:ind w:left="455" w:right="423" w:hanging="7"/>
              <w:rPr>
                <w:color w:val="000000"/>
                <w:sz w:val="28"/>
                <w:szCs w:val="28"/>
              </w:rPr>
            </w:pPr>
            <w:r>
              <w:rPr>
                <w:color w:val="000000"/>
                <w:sz w:val="28"/>
                <w:szCs w:val="28"/>
              </w:rPr>
              <w:t>Navigate to Login Page</w:t>
            </w:r>
          </w:p>
        </w:tc>
        <w:tc>
          <w:tcPr>
            <w:tcW w:w="1812" w:type="dxa"/>
          </w:tcPr>
          <w:p>
            <w:pPr>
              <w:widowControl w:val="0"/>
              <w:ind w:left="446" w:right="418" w:firstLine="121"/>
              <w:rPr>
                <w:color w:val="000000"/>
                <w:sz w:val="28"/>
                <w:szCs w:val="28"/>
              </w:rPr>
            </w:pPr>
            <w:r>
              <w:rPr>
                <w:color w:val="000000"/>
                <w:sz w:val="28"/>
                <w:szCs w:val="28"/>
              </w:rPr>
              <w:t>Login Activity</w:t>
            </w:r>
          </w:p>
        </w:tc>
        <w:tc>
          <w:tcPr>
            <w:tcW w:w="1838" w:type="dxa"/>
          </w:tcPr>
          <w:p>
            <w:pPr>
              <w:widowControl w:val="0"/>
              <w:ind w:left="331" w:right="315" w:firstLine="251"/>
              <w:rPr>
                <w:color w:val="000000"/>
                <w:sz w:val="28"/>
                <w:szCs w:val="28"/>
              </w:rPr>
            </w:pPr>
            <w:r>
              <w:rPr>
                <w:color w:val="000000"/>
                <w:sz w:val="28"/>
                <w:szCs w:val="28"/>
              </w:rPr>
              <w:t>Login Activity is</w:t>
            </w:r>
          </w:p>
          <w:p>
            <w:pPr>
              <w:widowControl w:val="0"/>
              <w:spacing w:line="308" w:lineRule="auto"/>
              <w:ind w:left="545"/>
              <w:rPr>
                <w:color w:val="000000"/>
                <w:sz w:val="28"/>
                <w:szCs w:val="28"/>
              </w:rPr>
            </w:pPr>
            <w:r>
              <w:rPr>
                <w:color w:val="000000"/>
                <w:sz w:val="28"/>
                <w:szCs w:val="28"/>
              </w:rPr>
              <w:t>visible</w:t>
            </w:r>
          </w:p>
        </w:tc>
        <w:tc>
          <w:tcPr>
            <w:tcW w:w="1642" w:type="dxa"/>
          </w:tcPr>
          <w:p>
            <w:pPr>
              <w:widowControl w:val="0"/>
              <w:ind w:left="298" w:right="280" w:firstLine="18"/>
              <w:rPr>
                <w:color w:val="000000"/>
                <w:sz w:val="28"/>
                <w:szCs w:val="28"/>
              </w:rPr>
            </w:pPr>
            <w:r>
              <w:rPr>
                <w:color w:val="000000"/>
                <w:sz w:val="28"/>
                <w:szCs w:val="28"/>
              </w:rPr>
              <w:t>Same As Expected</w:t>
            </w:r>
          </w:p>
        </w:tc>
        <w:tc>
          <w:tcPr>
            <w:tcW w:w="1627" w:type="dxa"/>
          </w:tcPr>
          <w:p>
            <w:pPr>
              <w:widowControl w:val="0"/>
              <w:spacing w:line="315" w:lineRule="auto"/>
              <w:ind w:left="263" w:right="254"/>
              <w:jc w:val="center"/>
              <w:rPr>
                <w:color w:val="000000"/>
                <w:sz w:val="28"/>
                <w:szCs w:val="28"/>
              </w:rPr>
            </w:pPr>
            <w:r>
              <w:rPr>
                <w:color w:val="000000"/>
                <w:sz w:val="28"/>
                <w:szCs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95" w:hRule="atLeast"/>
        </w:trPr>
        <w:tc>
          <w:tcPr>
            <w:tcW w:w="982" w:type="dxa"/>
          </w:tcPr>
          <w:p>
            <w:pPr>
              <w:widowControl w:val="0"/>
              <w:spacing w:line="315" w:lineRule="auto"/>
              <w:ind w:left="8"/>
              <w:jc w:val="center"/>
              <w:rPr>
                <w:color w:val="000000"/>
                <w:sz w:val="28"/>
                <w:szCs w:val="28"/>
              </w:rPr>
            </w:pPr>
            <w:r>
              <w:rPr>
                <w:color w:val="000000"/>
                <w:sz w:val="28"/>
                <w:szCs w:val="28"/>
              </w:rPr>
              <w:t>2</w:t>
            </w:r>
          </w:p>
        </w:tc>
        <w:tc>
          <w:tcPr>
            <w:tcW w:w="2199" w:type="dxa"/>
          </w:tcPr>
          <w:p>
            <w:pPr>
              <w:widowControl w:val="0"/>
              <w:spacing w:line="315" w:lineRule="auto"/>
              <w:ind w:left="204" w:right="195"/>
              <w:jc w:val="center"/>
              <w:rPr>
                <w:color w:val="000000"/>
                <w:sz w:val="28"/>
                <w:szCs w:val="28"/>
              </w:rPr>
            </w:pPr>
            <w:r>
              <w:rPr>
                <w:color w:val="000000"/>
                <w:sz w:val="28"/>
                <w:szCs w:val="28"/>
              </w:rPr>
              <w:t>Enter Email</w:t>
            </w:r>
          </w:p>
        </w:tc>
        <w:tc>
          <w:tcPr>
            <w:tcW w:w="1812" w:type="dxa"/>
          </w:tcPr>
          <w:p>
            <w:pPr>
              <w:widowControl w:val="0"/>
              <w:spacing w:line="315" w:lineRule="auto"/>
              <w:ind w:left="107"/>
              <w:rPr>
                <w:color w:val="000000"/>
                <w:sz w:val="28"/>
                <w:szCs w:val="28"/>
              </w:rPr>
            </w:pPr>
            <w:r>
              <w:rPr>
                <w:color w:val="000000"/>
                <w:sz w:val="28"/>
                <w:szCs w:val="28"/>
              </w:rPr>
              <w:t>darsan@gmail</w:t>
            </w:r>
          </w:p>
        </w:tc>
        <w:tc>
          <w:tcPr>
            <w:tcW w:w="1838" w:type="dxa"/>
          </w:tcPr>
          <w:p>
            <w:pPr>
              <w:widowControl w:val="0"/>
              <w:ind w:left="429" w:right="399" w:firstLine="22"/>
              <w:rPr>
                <w:color w:val="000000"/>
                <w:sz w:val="28"/>
                <w:szCs w:val="28"/>
              </w:rPr>
            </w:pPr>
            <w:r>
              <w:rPr>
                <w:color w:val="000000"/>
                <w:sz w:val="28"/>
                <w:szCs w:val="28"/>
              </w:rPr>
              <w:t>Email is accepted</w:t>
            </w:r>
          </w:p>
        </w:tc>
        <w:tc>
          <w:tcPr>
            <w:tcW w:w="1642" w:type="dxa"/>
          </w:tcPr>
          <w:p>
            <w:pPr>
              <w:widowControl w:val="0"/>
              <w:ind w:left="486" w:right="395" w:hanging="62"/>
              <w:rPr>
                <w:color w:val="000000"/>
                <w:sz w:val="28"/>
                <w:szCs w:val="28"/>
              </w:rPr>
            </w:pPr>
            <w:r>
              <w:rPr>
                <w:color w:val="000000"/>
                <w:sz w:val="28"/>
                <w:szCs w:val="28"/>
              </w:rPr>
              <w:t>Invalid Email</w:t>
            </w:r>
          </w:p>
        </w:tc>
        <w:tc>
          <w:tcPr>
            <w:tcW w:w="1627" w:type="dxa"/>
          </w:tcPr>
          <w:p>
            <w:pPr>
              <w:widowControl w:val="0"/>
              <w:spacing w:line="315" w:lineRule="auto"/>
              <w:ind w:left="263" w:right="253"/>
              <w:jc w:val="center"/>
              <w:rPr>
                <w:color w:val="000000"/>
                <w:sz w:val="28"/>
                <w:szCs w:val="28"/>
              </w:rPr>
            </w:pPr>
            <w:r>
              <w:rPr>
                <w:color w:val="000000"/>
                <w:sz w:val="28"/>
                <w:szCs w:val="28"/>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96" w:hRule="atLeast"/>
        </w:trPr>
        <w:tc>
          <w:tcPr>
            <w:tcW w:w="982" w:type="dxa"/>
          </w:tcPr>
          <w:p>
            <w:pPr>
              <w:widowControl w:val="0"/>
              <w:spacing w:line="315" w:lineRule="auto"/>
              <w:ind w:left="8"/>
              <w:jc w:val="center"/>
              <w:rPr>
                <w:color w:val="000000"/>
                <w:sz w:val="28"/>
                <w:szCs w:val="28"/>
              </w:rPr>
            </w:pPr>
            <w:r>
              <w:rPr>
                <w:color w:val="000000"/>
                <w:sz w:val="28"/>
                <w:szCs w:val="28"/>
              </w:rPr>
              <w:t>3</w:t>
            </w:r>
          </w:p>
        </w:tc>
        <w:tc>
          <w:tcPr>
            <w:tcW w:w="2199" w:type="dxa"/>
          </w:tcPr>
          <w:p>
            <w:pPr>
              <w:widowControl w:val="0"/>
              <w:spacing w:line="315" w:lineRule="auto"/>
              <w:ind w:left="204" w:right="198"/>
              <w:jc w:val="center"/>
              <w:rPr>
                <w:color w:val="000000"/>
                <w:sz w:val="28"/>
                <w:szCs w:val="28"/>
              </w:rPr>
            </w:pPr>
            <w:r>
              <w:rPr>
                <w:color w:val="000000"/>
                <w:sz w:val="28"/>
                <w:szCs w:val="28"/>
              </w:rPr>
              <w:t>Enter Password</w:t>
            </w:r>
          </w:p>
        </w:tc>
        <w:tc>
          <w:tcPr>
            <w:tcW w:w="1812" w:type="dxa"/>
          </w:tcPr>
          <w:p>
            <w:pPr>
              <w:widowControl w:val="0"/>
              <w:spacing w:line="315" w:lineRule="auto"/>
              <w:ind w:left="345"/>
              <w:rPr>
                <w:color w:val="000000"/>
                <w:sz w:val="28"/>
                <w:szCs w:val="28"/>
              </w:rPr>
            </w:pPr>
            <w:r>
              <w:rPr>
                <w:color w:val="000000"/>
                <w:sz w:val="28"/>
                <w:szCs w:val="28"/>
              </w:rPr>
              <w:t>User123</w:t>
            </w:r>
          </w:p>
        </w:tc>
        <w:tc>
          <w:tcPr>
            <w:tcW w:w="1838" w:type="dxa"/>
          </w:tcPr>
          <w:p>
            <w:pPr>
              <w:widowControl w:val="0"/>
              <w:ind w:left="429" w:right="226" w:hanging="178"/>
              <w:rPr>
                <w:color w:val="000000"/>
                <w:sz w:val="28"/>
                <w:szCs w:val="28"/>
              </w:rPr>
            </w:pPr>
            <w:r>
              <w:rPr>
                <w:color w:val="000000"/>
                <w:sz w:val="28"/>
                <w:szCs w:val="28"/>
              </w:rPr>
              <w:t>Password is accepted</w:t>
            </w:r>
          </w:p>
        </w:tc>
        <w:tc>
          <w:tcPr>
            <w:tcW w:w="1642" w:type="dxa"/>
          </w:tcPr>
          <w:p>
            <w:pPr>
              <w:widowControl w:val="0"/>
              <w:ind w:left="298" w:right="280" w:firstLine="18"/>
              <w:rPr>
                <w:color w:val="000000"/>
                <w:sz w:val="28"/>
                <w:szCs w:val="28"/>
              </w:rPr>
            </w:pPr>
            <w:r>
              <w:rPr>
                <w:color w:val="000000"/>
                <w:sz w:val="28"/>
                <w:szCs w:val="28"/>
              </w:rPr>
              <w:t>Same As Expected</w:t>
            </w:r>
          </w:p>
        </w:tc>
        <w:tc>
          <w:tcPr>
            <w:tcW w:w="1627" w:type="dxa"/>
          </w:tcPr>
          <w:p>
            <w:pPr>
              <w:widowControl w:val="0"/>
              <w:spacing w:line="315" w:lineRule="auto"/>
              <w:ind w:left="263" w:right="254"/>
              <w:jc w:val="center"/>
              <w:rPr>
                <w:color w:val="000000"/>
                <w:sz w:val="28"/>
                <w:szCs w:val="28"/>
              </w:rPr>
            </w:pPr>
            <w:r>
              <w:rPr>
                <w:color w:val="000000"/>
                <w:sz w:val="28"/>
                <w:szCs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95" w:hRule="atLeast"/>
        </w:trPr>
        <w:tc>
          <w:tcPr>
            <w:tcW w:w="982" w:type="dxa"/>
          </w:tcPr>
          <w:p>
            <w:pPr>
              <w:widowControl w:val="0"/>
              <w:spacing w:line="315" w:lineRule="auto"/>
              <w:ind w:left="8"/>
              <w:jc w:val="center"/>
              <w:rPr>
                <w:color w:val="000000"/>
                <w:sz w:val="28"/>
                <w:szCs w:val="28"/>
              </w:rPr>
            </w:pPr>
            <w:r>
              <w:rPr>
                <w:color w:val="000000"/>
                <w:sz w:val="28"/>
                <w:szCs w:val="28"/>
              </w:rPr>
              <w:t>4</w:t>
            </w:r>
          </w:p>
        </w:tc>
        <w:tc>
          <w:tcPr>
            <w:tcW w:w="2199" w:type="dxa"/>
          </w:tcPr>
          <w:p>
            <w:pPr>
              <w:widowControl w:val="0"/>
              <w:ind w:left="717" w:right="399" w:hanging="293"/>
              <w:rPr>
                <w:color w:val="000000"/>
                <w:sz w:val="28"/>
                <w:szCs w:val="28"/>
              </w:rPr>
            </w:pPr>
            <w:r>
              <w:rPr>
                <w:color w:val="000000"/>
                <w:sz w:val="28"/>
                <w:szCs w:val="28"/>
              </w:rPr>
              <w:t>Click Login Button</w:t>
            </w:r>
          </w:p>
        </w:tc>
        <w:tc>
          <w:tcPr>
            <w:tcW w:w="1812" w:type="dxa"/>
          </w:tcPr>
          <w:p>
            <w:pPr>
              <w:widowControl w:val="0"/>
              <w:spacing w:line="315" w:lineRule="auto"/>
              <w:ind w:left="184"/>
              <w:rPr>
                <w:color w:val="000000"/>
                <w:sz w:val="28"/>
                <w:szCs w:val="28"/>
              </w:rPr>
            </w:pPr>
            <w:r>
              <w:rPr>
                <w:color w:val="000000"/>
                <w:sz w:val="28"/>
                <w:szCs w:val="28"/>
              </w:rPr>
              <w:t>Button Click</w:t>
            </w:r>
          </w:p>
        </w:tc>
        <w:tc>
          <w:tcPr>
            <w:tcW w:w="1838" w:type="dxa"/>
          </w:tcPr>
          <w:p>
            <w:pPr>
              <w:widowControl w:val="0"/>
              <w:ind w:left="281" w:right="262" w:firstLine="278"/>
              <w:rPr>
                <w:color w:val="000000"/>
                <w:sz w:val="28"/>
                <w:szCs w:val="28"/>
              </w:rPr>
            </w:pPr>
            <w:r>
              <w:rPr>
                <w:color w:val="000000"/>
                <w:sz w:val="28"/>
                <w:szCs w:val="28"/>
              </w:rPr>
              <w:t>Check Credentials</w:t>
            </w:r>
          </w:p>
        </w:tc>
        <w:tc>
          <w:tcPr>
            <w:tcW w:w="1642" w:type="dxa"/>
          </w:tcPr>
          <w:p>
            <w:pPr>
              <w:widowControl w:val="0"/>
              <w:ind w:left="298" w:right="280" w:firstLine="18"/>
              <w:rPr>
                <w:color w:val="000000"/>
                <w:sz w:val="28"/>
                <w:szCs w:val="28"/>
              </w:rPr>
            </w:pPr>
            <w:r>
              <w:rPr>
                <w:color w:val="000000"/>
                <w:sz w:val="28"/>
                <w:szCs w:val="28"/>
              </w:rPr>
              <w:t>Same As Expected</w:t>
            </w:r>
          </w:p>
        </w:tc>
        <w:tc>
          <w:tcPr>
            <w:tcW w:w="1627" w:type="dxa"/>
          </w:tcPr>
          <w:p>
            <w:pPr>
              <w:widowControl w:val="0"/>
              <w:spacing w:line="315" w:lineRule="auto"/>
              <w:ind w:left="263" w:right="254"/>
              <w:jc w:val="center"/>
              <w:rPr>
                <w:color w:val="000000"/>
                <w:sz w:val="28"/>
                <w:szCs w:val="28"/>
              </w:rPr>
            </w:pPr>
            <w:r>
              <w:rPr>
                <w:color w:val="000000"/>
                <w:sz w:val="28"/>
                <w:szCs w:val="28"/>
              </w:rPr>
              <w:t>PASS</w:t>
            </w:r>
          </w:p>
        </w:tc>
      </w:tr>
    </w:tbl>
    <w:p>
      <w:pPr>
        <w:widowControl w:val="0"/>
        <w:spacing w:before="11"/>
        <w:rPr>
          <w:b/>
          <w:color w:val="000000"/>
          <w:sz w:val="23"/>
          <w:szCs w:val="23"/>
        </w:rPr>
      </w:pPr>
    </w:p>
    <w:p>
      <w:pPr>
        <w:widowControl w:val="0"/>
        <w:spacing w:before="85"/>
        <w:ind w:left="477"/>
        <w:rPr>
          <w:color w:val="000000"/>
          <w:sz w:val="28"/>
          <w:szCs w:val="28"/>
        </w:rPr>
      </w:pPr>
      <w:r>
        <w:rPr>
          <w:color w:val="000000"/>
          <w:sz w:val="28"/>
          <w:szCs w:val="28"/>
        </w:rPr>
        <w:t xml:space="preserve">* </w:t>
      </w:r>
      <w:r>
        <w:rPr>
          <w:color w:val="000000"/>
          <w:sz w:val="28"/>
          <w:szCs w:val="28"/>
          <w:u w:val="single"/>
        </w:rPr>
        <w:t>Note</w:t>
      </w:r>
      <w:r>
        <w:rPr>
          <w:color w:val="000000"/>
          <w:sz w:val="28"/>
          <w:szCs w:val="28"/>
        </w:rPr>
        <w:t>: - Email has not accepted in above test case due to invalid format.</w:t>
      </w:r>
    </w:p>
    <w:p/>
    <w:p/>
    <w:p/>
    <w:p/>
    <w:p/>
    <w:p/>
    <w:p/>
    <w:p/>
    <w:p/>
    <w:p/>
    <w:p/>
    <w:tbl>
      <w:tblPr>
        <w:tblStyle w:val="42"/>
        <w:tblW w:w="10122" w:type="dxa"/>
        <w:tblInd w:w="-8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34"/>
        <w:gridCol w:w="2264"/>
        <w:gridCol w:w="1865"/>
        <w:gridCol w:w="1892"/>
        <w:gridCol w:w="1690"/>
        <w:gridCol w:w="16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97" w:hRule="atLeast"/>
        </w:trPr>
        <w:tc>
          <w:tcPr>
            <w:tcW w:w="10122" w:type="dxa"/>
            <w:gridSpan w:val="6"/>
            <w:shd w:val="clear" w:color="auto" w:fill="4F81BC"/>
          </w:tcPr>
          <w:p>
            <w:pPr>
              <w:widowControl w:val="0"/>
              <w:spacing w:line="404" w:lineRule="auto"/>
              <w:ind w:left="3996" w:right="3985"/>
              <w:jc w:val="center"/>
              <w:rPr>
                <w:color w:val="000000"/>
                <w:sz w:val="36"/>
                <w:szCs w:val="36"/>
              </w:rPr>
            </w:pPr>
            <w:r>
              <w:rPr>
                <w:color w:val="FFFFFF"/>
                <w:sz w:val="36"/>
                <w:szCs w:val="36"/>
              </w:rPr>
              <w:t>Signup Module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89" w:hRule="atLeast"/>
        </w:trPr>
        <w:tc>
          <w:tcPr>
            <w:tcW w:w="4863" w:type="dxa"/>
            <w:gridSpan w:val="3"/>
          </w:tcPr>
          <w:p>
            <w:pPr>
              <w:widowControl w:val="0"/>
              <w:spacing w:line="315" w:lineRule="auto"/>
              <w:ind w:left="107"/>
              <w:rPr>
                <w:color w:val="000000"/>
                <w:sz w:val="28"/>
                <w:szCs w:val="28"/>
              </w:rPr>
            </w:pPr>
            <w:r>
              <w:rPr>
                <w:color w:val="000000"/>
                <w:sz w:val="28"/>
                <w:szCs w:val="28"/>
              </w:rPr>
              <w:t>TEST CASE No. 1</w:t>
            </w:r>
          </w:p>
        </w:tc>
        <w:tc>
          <w:tcPr>
            <w:tcW w:w="5259" w:type="dxa"/>
            <w:gridSpan w:val="3"/>
          </w:tcPr>
          <w:p>
            <w:pPr>
              <w:widowControl w:val="0"/>
              <w:spacing w:line="315" w:lineRule="auto"/>
              <w:ind w:left="108"/>
              <w:rPr>
                <w:color w:val="000000"/>
                <w:sz w:val="28"/>
                <w:szCs w:val="28"/>
              </w:rPr>
            </w:pPr>
            <w:r>
              <w:rPr>
                <w:color w:val="000000"/>
                <w:sz w:val="28"/>
                <w:szCs w:val="28"/>
              </w:rPr>
              <w:t>TEST CASE DESIGN DATE :</w:t>
            </w:r>
          </w:p>
          <w:p>
            <w:pPr>
              <w:widowControl w:val="0"/>
              <w:ind w:left="108"/>
              <w:rPr>
                <w:color w:val="000000"/>
                <w:sz w:val="28"/>
                <w:szCs w:val="28"/>
              </w:rPr>
            </w:pPr>
            <w:r>
              <w:rPr>
                <w:color w:val="000000"/>
                <w:sz w:val="28"/>
                <w:szCs w:val="28"/>
              </w:rPr>
              <w:t>5/june/2023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77" w:hRule="atLeast"/>
        </w:trPr>
        <w:tc>
          <w:tcPr>
            <w:tcW w:w="4863" w:type="dxa"/>
            <w:gridSpan w:val="3"/>
          </w:tcPr>
          <w:p>
            <w:pPr>
              <w:widowControl w:val="0"/>
              <w:spacing w:line="315" w:lineRule="auto"/>
              <w:ind w:left="107"/>
              <w:rPr>
                <w:color w:val="000000"/>
                <w:sz w:val="28"/>
                <w:szCs w:val="28"/>
              </w:rPr>
            </w:pPr>
            <w:r>
              <w:rPr>
                <w:color w:val="000000"/>
                <w:sz w:val="28"/>
                <w:szCs w:val="28"/>
              </w:rPr>
              <w:t>TEST TITLE : Signup Module Test</w:t>
            </w:r>
          </w:p>
        </w:tc>
        <w:tc>
          <w:tcPr>
            <w:tcW w:w="5259" w:type="dxa"/>
            <w:gridSpan w:val="3"/>
          </w:tcPr>
          <w:p>
            <w:pPr>
              <w:widowControl w:val="0"/>
              <w:spacing w:line="315" w:lineRule="auto"/>
              <w:ind w:left="108"/>
              <w:rPr>
                <w:color w:val="000000"/>
                <w:sz w:val="28"/>
                <w:szCs w:val="28"/>
              </w:rPr>
            </w:pPr>
            <w:r>
              <w:rPr>
                <w:color w:val="000000"/>
                <w:sz w:val="28"/>
                <w:szCs w:val="28"/>
              </w:rPr>
              <w:t>TEST CASE EXECUTION DATE :</w:t>
            </w:r>
          </w:p>
          <w:p>
            <w:pPr>
              <w:widowControl w:val="0"/>
              <w:ind w:left="108"/>
              <w:rPr>
                <w:color w:val="000000"/>
                <w:sz w:val="28"/>
                <w:szCs w:val="28"/>
              </w:rPr>
            </w:pPr>
            <w:r>
              <w:rPr>
                <w:color w:val="000000"/>
                <w:sz w:val="28"/>
                <w:szCs w:val="28"/>
              </w:rPr>
              <w:t>5/</w:t>
            </w:r>
            <w:r>
              <w:rPr>
                <w:sz w:val="28"/>
                <w:szCs w:val="28"/>
              </w:rPr>
              <w:t>june</w:t>
            </w:r>
            <w:r>
              <w:rPr>
                <w:color w:val="000000"/>
                <w:sz w:val="28"/>
                <w:szCs w:val="28"/>
              </w:rPr>
              <w:t>/2023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94" w:hRule="atLeast"/>
        </w:trPr>
        <w:tc>
          <w:tcPr>
            <w:tcW w:w="10122" w:type="dxa"/>
            <w:gridSpan w:val="6"/>
          </w:tcPr>
          <w:p>
            <w:pPr>
              <w:widowControl w:val="0"/>
              <w:spacing w:line="315" w:lineRule="auto"/>
              <w:ind w:left="107"/>
              <w:rPr>
                <w:color w:val="000000"/>
                <w:sz w:val="28"/>
                <w:szCs w:val="28"/>
              </w:rPr>
            </w:pPr>
            <w:r>
              <w:rPr>
                <w:color w:val="000000"/>
                <w:sz w:val="28"/>
                <w:szCs w:val="28"/>
              </w:rPr>
              <w:t>DESCRIPTION :  In this test case Signup Activity would be tested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94" w:hRule="atLeast"/>
        </w:trPr>
        <w:tc>
          <w:tcPr>
            <w:tcW w:w="10122" w:type="dxa"/>
            <w:gridSpan w:val="6"/>
          </w:tcPr>
          <w:p>
            <w:pPr>
              <w:widowControl w:val="0"/>
              <w:spacing w:line="315" w:lineRule="auto"/>
              <w:ind w:left="107"/>
              <w:rPr>
                <w:color w:val="000000"/>
                <w:sz w:val="28"/>
                <w:szCs w:val="28"/>
              </w:rPr>
            </w:pPr>
            <w:r>
              <w:rPr>
                <w:color w:val="000000"/>
                <w:sz w:val="28"/>
                <w:szCs w:val="28"/>
              </w:rPr>
              <w:t>PRECONDITION :  Signup Activity must be working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89" w:hRule="atLeast"/>
        </w:trPr>
        <w:tc>
          <w:tcPr>
            <w:tcW w:w="734" w:type="dxa"/>
          </w:tcPr>
          <w:p>
            <w:pPr>
              <w:widowControl w:val="0"/>
              <w:spacing w:line="315" w:lineRule="auto"/>
              <w:ind w:left="162"/>
              <w:rPr>
                <w:color w:val="000000"/>
                <w:sz w:val="28"/>
                <w:szCs w:val="28"/>
              </w:rPr>
            </w:pPr>
            <w:r>
              <w:rPr>
                <w:color w:val="000000"/>
                <w:sz w:val="28"/>
                <w:szCs w:val="28"/>
              </w:rPr>
              <w:t>STEP</w:t>
            </w:r>
          </w:p>
          <w:p>
            <w:pPr>
              <w:widowControl w:val="0"/>
              <w:ind w:left="283"/>
              <w:rPr>
                <w:color w:val="000000"/>
                <w:sz w:val="28"/>
                <w:szCs w:val="28"/>
              </w:rPr>
            </w:pPr>
            <w:r>
              <w:rPr>
                <w:color w:val="000000"/>
                <w:sz w:val="28"/>
                <w:szCs w:val="28"/>
              </w:rPr>
              <w:t>No.</w:t>
            </w:r>
          </w:p>
        </w:tc>
        <w:tc>
          <w:tcPr>
            <w:tcW w:w="2264" w:type="dxa"/>
          </w:tcPr>
          <w:p>
            <w:pPr>
              <w:widowControl w:val="0"/>
              <w:spacing w:line="315" w:lineRule="auto"/>
              <w:ind w:left="204" w:right="198"/>
              <w:jc w:val="center"/>
              <w:rPr>
                <w:color w:val="000000"/>
                <w:sz w:val="28"/>
                <w:szCs w:val="28"/>
              </w:rPr>
            </w:pPr>
            <w:r>
              <w:rPr>
                <w:color w:val="000000"/>
                <w:sz w:val="28"/>
                <w:szCs w:val="28"/>
              </w:rPr>
              <w:t>TEST STEP</w:t>
            </w:r>
          </w:p>
        </w:tc>
        <w:tc>
          <w:tcPr>
            <w:tcW w:w="1865" w:type="dxa"/>
          </w:tcPr>
          <w:p>
            <w:pPr>
              <w:widowControl w:val="0"/>
              <w:spacing w:line="315" w:lineRule="auto"/>
              <w:ind w:left="146"/>
              <w:rPr>
                <w:color w:val="000000"/>
                <w:sz w:val="28"/>
                <w:szCs w:val="28"/>
              </w:rPr>
            </w:pPr>
            <w:r>
              <w:rPr>
                <w:color w:val="000000"/>
                <w:sz w:val="28"/>
                <w:szCs w:val="28"/>
              </w:rPr>
              <w:t>TEST DATA</w:t>
            </w:r>
          </w:p>
        </w:tc>
        <w:tc>
          <w:tcPr>
            <w:tcW w:w="1892" w:type="dxa"/>
          </w:tcPr>
          <w:p>
            <w:pPr>
              <w:widowControl w:val="0"/>
              <w:ind w:left="388" w:right="181" w:hanging="185"/>
              <w:rPr>
                <w:color w:val="000000"/>
                <w:sz w:val="28"/>
                <w:szCs w:val="28"/>
              </w:rPr>
            </w:pPr>
            <w:r>
              <w:rPr>
                <w:color w:val="000000"/>
                <w:sz w:val="28"/>
                <w:szCs w:val="28"/>
              </w:rPr>
              <w:t>EXPECTED RESULT</w:t>
            </w:r>
          </w:p>
        </w:tc>
        <w:tc>
          <w:tcPr>
            <w:tcW w:w="1690" w:type="dxa"/>
          </w:tcPr>
          <w:p>
            <w:pPr>
              <w:widowControl w:val="0"/>
              <w:ind w:left="291" w:right="230" w:hanging="38"/>
              <w:rPr>
                <w:color w:val="000000"/>
                <w:sz w:val="28"/>
                <w:szCs w:val="28"/>
              </w:rPr>
            </w:pPr>
            <w:r>
              <w:rPr>
                <w:color w:val="000000"/>
                <w:sz w:val="28"/>
                <w:szCs w:val="28"/>
              </w:rPr>
              <w:t>ACTUAL RESULT</w:t>
            </w:r>
          </w:p>
        </w:tc>
        <w:tc>
          <w:tcPr>
            <w:tcW w:w="1677" w:type="dxa"/>
          </w:tcPr>
          <w:p>
            <w:pPr>
              <w:widowControl w:val="0"/>
              <w:spacing w:line="315" w:lineRule="auto"/>
              <w:ind w:left="263" w:right="256"/>
              <w:jc w:val="center"/>
              <w:rPr>
                <w:color w:val="000000"/>
                <w:sz w:val="28"/>
                <w:szCs w:val="28"/>
              </w:rPr>
            </w:pPr>
            <w:r>
              <w:rPr>
                <w:color w:val="000000"/>
                <w:sz w:val="28"/>
                <w:szCs w:val="28"/>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097" w:hRule="atLeast"/>
        </w:trPr>
        <w:tc>
          <w:tcPr>
            <w:tcW w:w="734" w:type="dxa"/>
          </w:tcPr>
          <w:p>
            <w:pPr>
              <w:widowControl w:val="0"/>
              <w:spacing w:line="315" w:lineRule="auto"/>
              <w:ind w:left="8"/>
              <w:jc w:val="center"/>
              <w:rPr>
                <w:color w:val="000000"/>
                <w:sz w:val="28"/>
                <w:szCs w:val="28"/>
              </w:rPr>
            </w:pPr>
            <w:r>
              <w:rPr>
                <w:color w:val="000000"/>
                <w:sz w:val="28"/>
                <w:szCs w:val="28"/>
              </w:rPr>
              <w:t>1</w:t>
            </w:r>
          </w:p>
        </w:tc>
        <w:tc>
          <w:tcPr>
            <w:tcW w:w="2264" w:type="dxa"/>
          </w:tcPr>
          <w:p>
            <w:pPr>
              <w:widowControl w:val="0"/>
              <w:ind w:left="455" w:right="423" w:hanging="7"/>
              <w:rPr>
                <w:color w:val="000000"/>
                <w:sz w:val="28"/>
                <w:szCs w:val="28"/>
              </w:rPr>
            </w:pPr>
            <w:r>
              <w:rPr>
                <w:color w:val="000000"/>
                <w:sz w:val="28"/>
                <w:szCs w:val="28"/>
              </w:rPr>
              <w:t>Navigate to Sign up activity</w:t>
            </w:r>
          </w:p>
        </w:tc>
        <w:tc>
          <w:tcPr>
            <w:tcW w:w="1865" w:type="dxa"/>
          </w:tcPr>
          <w:p>
            <w:pPr>
              <w:widowControl w:val="0"/>
              <w:ind w:left="446" w:right="418" w:firstLine="121"/>
              <w:rPr>
                <w:color w:val="000000"/>
                <w:sz w:val="28"/>
                <w:szCs w:val="28"/>
              </w:rPr>
            </w:pPr>
            <w:r>
              <w:rPr>
                <w:color w:val="000000"/>
                <w:sz w:val="28"/>
                <w:szCs w:val="28"/>
              </w:rPr>
              <w:t>Signup Activity</w:t>
            </w:r>
          </w:p>
        </w:tc>
        <w:tc>
          <w:tcPr>
            <w:tcW w:w="1892" w:type="dxa"/>
          </w:tcPr>
          <w:p>
            <w:pPr>
              <w:widowControl w:val="0"/>
              <w:ind w:left="331" w:right="315" w:firstLine="251"/>
              <w:rPr>
                <w:color w:val="000000"/>
                <w:sz w:val="28"/>
                <w:szCs w:val="28"/>
              </w:rPr>
            </w:pPr>
            <w:r>
              <w:rPr>
                <w:color w:val="000000"/>
                <w:sz w:val="28"/>
                <w:szCs w:val="28"/>
              </w:rPr>
              <w:t>Signup Activity is</w:t>
            </w:r>
          </w:p>
          <w:p>
            <w:pPr>
              <w:widowControl w:val="0"/>
              <w:spacing w:line="308" w:lineRule="auto"/>
              <w:ind w:left="545"/>
              <w:rPr>
                <w:color w:val="000000"/>
                <w:sz w:val="28"/>
                <w:szCs w:val="28"/>
              </w:rPr>
            </w:pPr>
            <w:r>
              <w:rPr>
                <w:color w:val="000000"/>
                <w:sz w:val="28"/>
                <w:szCs w:val="28"/>
              </w:rPr>
              <w:t>visible</w:t>
            </w:r>
          </w:p>
        </w:tc>
        <w:tc>
          <w:tcPr>
            <w:tcW w:w="1690" w:type="dxa"/>
          </w:tcPr>
          <w:p>
            <w:pPr>
              <w:widowControl w:val="0"/>
              <w:ind w:left="298" w:right="280" w:firstLine="18"/>
              <w:rPr>
                <w:color w:val="000000"/>
                <w:sz w:val="28"/>
                <w:szCs w:val="28"/>
              </w:rPr>
            </w:pPr>
            <w:r>
              <w:rPr>
                <w:color w:val="000000"/>
                <w:sz w:val="28"/>
                <w:szCs w:val="28"/>
              </w:rPr>
              <w:t>Same As Expected</w:t>
            </w:r>
          </w:p>
        </w:tc>
        <w:tc>
          <w:tcPr>
            <w:tcW w:w="1677" w:type="dxa"/>
          </w:tcPr>
          <w:p>
            <w:pPr>
              <w:widowControl w:val="0"/>
              <w:spacing w:line="315" w:lineRule="auto"/>
              <w:ind w:left="263" w:right="254"/>
              <w:jc w:val="center"/>
              <w:rPr>
                <w:color w:val="000000"/>
                <w:sz w:val="28"/>
                <w:szCs w:val="28"/>
              </w:rPr>
            </w:pPr>
            <w:r>
              <w:rPr>
                <w:color w:val="000000"/>
                <w:sz w:val="28"/>
                <w:szCs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89" w:hRule="atLeast"/>
        </w:trPr>
        <w:tc>
          <w:tcPr>
            <w:tcW w:w="734" w:type="dxa"/>
          </w:tcPr>
          <w:p>
            <w:pPr>
              <w:widowControl w:val="0"/>
              <w:spacing w:line="315" w:lineRule="auto"/>
              <w:ind w:left="8"/>
              <w:jc w:val="center"/>
              <w:rPr>
                <w:color w:val="000000"/>
                <w:sz w:val="28"/>
                <w:szCs w:val="28"/>
              </w:rPr>
            </w:pPr>
            <w:r>
              <w:rPr>
                <w:color w:val="000000"/>
                <w:sz w:val="28"/>
                <w:szCs w:val="28"/>
              </w:rPr>
              <w:t>2</w:t>
            </w:r>
          </w:p>
        </w:tc>
        <w:tc>
          <w:tcPr>
            <w:tcW w:w="2264" w:type="dxa"/>
          </w:tcPr>
          <w:p>
            <w:pPr>
              <w:widowControl w:val="0"/>
              <w:spacing w:line="315" w:lineRule="auto"/>
              <w:ind w:left="204" w:right="195"/>
              <w:jc w:val="center"/>
              <w:rPr>
                <w:color w:val="000000"/>
                <w:sz w:val="28"/>
                <w:szCs w:val="28"/>
              </w:rPr>
            </w:pPr>
            <w:r>
              <w:rPr>
                <w:color w:val="000000"/>
                <w:sz w:val="28"/>
                <w:szCs w:val="28"/>
              </w:rPr>
              <w:t>Enter All Fields</w:t>
            </w:r>
          </w:p>
        </w:tc>
        <w:tc>
          <w:tcPr>
            <w:tcW w:w="1865" w:type="dxa"/>
          </w:tcPr>
          <w:p>
            <w:pPr>
              <w:widowControl w:val="0"/>
              <w:spacing w:line="315" w:lineRule="auto"/>
              <w:ind w:left="107"/>
              <w:jc w:val="center"/>
              <w:rPr>
                <w:color w:val="000000"/>
                <w:sz w:val="28"/>
                <w:szCs w:val="28"/>
              </w:rPr>
            </w:pPr>
            <w:r>
              <w:rPr>
                <w:color w:val="000000"/>
                <w:sz w:val="28"/>
                <w:szCs w:val="28"/>
              </w:rPr>
              <w:t>Data</w:t>
            </w:r>
          </w:p>
        </w:tc>
        <w:tc>
          <w:tcPr>
            <w:tcW w:w="1892" w:type="dxa"/>
          </w:tcPr>
          <w:p>
            <w:pPr>
              <w:widowControl w:val="0"/>
              <w:ind w:left="429" w:right="399" w:firstLine="22"/>
              <w:rPr>
                <w:color w:val="000000"/>
                <w:sz w:val="28"/>
                <w:szCs w:val="28"/>
              </w:rPr>
            </w:pPr>
            <w:r>
              <w:rPr>
                <w:color w:val="000000"/>
                <w:sz w:val="28"/>
                <w:szCs w:val="28"/>
              </w:rPr>
              <w:t>Check Data Integrity</w:t>
            </w:r>
          </w:p>
        </w:tc>
        <w:tc>
          <w:tcPr>
            <w:tcW w:w="1690" w:type="dxa"/>
          </w:tcPr>
          <w:p>
            <w:pPr>
              <w:widowControl w:val="0"/>
              <w:ind w:left="107" w:right="395"/>
              <w:rPr>
                <w:color w:val="000000"/>
                <w:sz w:val="28"/>
                <w:szCs w:val="28"/>
              </w:rPr>
            </w:pPr>
            <w:r>
              <w:rPr>
                <w:color w:val="000000"/>
                <w:sz w:val="28"/>
                <w:szCs w:val="28"/>
              </w:rPr>
              <w:t>Same As  Expected</w:t>
            </w:r>
          </w:p>
        </w:tc>
        <w:tc>
          <w:tcPr>
            <w:tcW w:w="1677" w:type="dxa"/>
          </w:tcPr>
          <w:p>
            <w:pPr>
              <w:widowControl w:val="0"/>
              <w:spacing w:line="315" w:lineRule="auto"/>
              <w:ind w:left="263" w:right="253"/>
              <w:jc w:val="center"/>
              <w:rPr>
                <w:color w:val="000000"/>
                <w:sz w:val="28"/>
                <w:szCs w:val="28"/>
              </w:rPr>
            </w:pPr>
            <w:r>
              <w:rPr>
                <w:color w:val="000000"/>
                <w:sz w:val="28"/>
                <w:szCs w:val="28"/>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89" w:hRule="atLeast"/>
        </w:trPr>
        <w:tc>
          <w:tcPr>
            <w:tcW w:w="734" w:type="dxa"/>
          </w:tcPr>
          <w:p>
            <w:pPr>
              <w:widowControl w:val="0"/>
              <w:spacing w:line="315" w:lineRule="auto"/>
              <w:ind w:left="8"/>
              <w:jc w:val="center"/>
              <w:rPr>
                <w:color w:val="000000"/>
                <w:sz w:val="28"/>
                <w:szCs w:val="28"/>
              </w:rPr>
            </w:pPr>
            <w:r>
              <w:rPr>
                <w:color w:val="000000"/>
                <w:sz w:val="28"/>
                <w:szCs w:val="28"/>
              </w:rPr>
              <w:t>3</w:t>
            </w:r>
          </w:p>
        </w:tc>
        <w:tc>
          <w:tcPr>
            <w:tcW w:w="2264" w:type="dxa"/>
          </w:tcPr>
          <w:p>
            <w:pPr>
              <w:widowControl w:val="0"/>
              <w:ind w:left="717" w:right="399" w:hanging="293"/>
              <w:jc w:val="center"/>
              <w:rPr>
                <w:color w:val="000000"/>
                <w:sz w:val="28"/>
                <w:szCs w:val="28"/>
              </w:rPr>
            </w:pPr>
            <w:r>
              <w:rPr>
                <w:color w:val="000000"/>
                <w:sz w:val="28"/>
                <w:szCs w:val="28"/>
              </w:rPr>
              <w:t>Click Sign up          Button</w:t>
            </w:r>
          </w:p>
        </w:tc>
        <w:tc>
          <w:tcPr>
            <w:tcW w:w="1865" w:type="dxa"/>
          </w:tcPr>
          <w:p>
            <w:pPr>
              <w:widowControl w:val="0"/>
              <w:spacing w:line="315" w:lineRule="auto"/>
              <w:ind w:left="184"/>
              <w:rPr>
                <w:color w:val="000000"/>
                <w:sz w:val="28"/>
                <w:szCs w:val="28"/>
              </w:rPr>
            </w:pPr>
            <w:r>
              <w:rPr>
                <w:color w:val="000000"/>
                <w:sz w:val="28"/>
                <w:szCs w:val="28"/>
              </w:rPr>
              <w:t>Button Click</w:t>
            </w:r>
          </w:p>
        </w:tc>
        <w:tc>
          <w:tcPr>
            <w:tcW w:w="1892" w:type="dxa"/>
          </w:tcPr>
          <w:p>
            <w:pPr>
              <w:widowControl w:val="0"/>
              <w:spacing w:line="315" w:lineRule="auto"/>
              <w:ind w:left="471" w:hanging="250"/>
              <w:rPr>
                <w:color w:val="000000"/>
                <w:sz w:val="28"/>
                <w:szCs w:val="28"/>
              </w:rPr>
            </w:pPr>
            <w:r>
              <w:rPr>
                <w:color w:val="000000"/>
                <w:sz w:val="28"/>
                <w:szCs w:val="28"/>
              </w:rPr>
              <w:t>Signup done</w:t>
            </w:r>
          </w:p>
          <w:p>
            <w:pPr>
              <w:widowControl w:val="0"/>
              <w:ind w:left="281" w:right="262" w:firstLine="278"/>
              <w:rPr>
                <w:color w:val="000000"/>
                <w:sz w:val="28"/>
                <w:szCs w:val="28"/>
              </w:rPr>
            </w:pPr>
            <w:r>
              <w:rPr>
                <w:color w:val="000000"/>
                <w:sz w:val="28"/>
                <w:szCs w:val="28"/>
              </w:rPr>
              <w:t>With all Validation</w:t>
            </w:r>
          </w:p>
        </w:tc>
        <w:tc>
          <w:tcPr>
            <w:tcW w:w="1690" w:type="dxa"/>
          </w:tcPr>
          <w:p>
            <w:pPr>
              <w:widowControl w:val="0"/>
              <w:ind w:left="298" w:right="280" w:firstLine="18"/>
              <w:rPr>
                <w:color w:val="000000"/>
                <w:sz w:val="28"/>
                <w:szCs w:val="28"/>
              </w:rPr>
            </w:pPr>
            <w:r>
              <w:rPr>
                <w:color w:val="000000"/>
                <w:sz w:val="28"/>
                <w:szCs w:val="28"/>
              </w:rPr>
              <w:t>Same As Expected</w:t>
            </w:r>
          </w:p>
        </w:tc>
        <w:tc>
          <w:tcPr>
            <w:tcW w:w="1677" w:type="dxa"/>
          </w:tcPr>
          <w:p>
            <w:pPr>
              <w:widowControl w:val="0"/>
              <w:spacing w:line="315" w:lineRule="auto"/>
              <w:ind w:left="263" w:right="254"/>
              <w:jc w:val="center"/>
              <w:rPr>
                <w:color w:val="000000"/>
                <w:sz w:val="28"/>
                <w:szCs w:val="28"/>
              </w:rPr>
            </w:pPr>
            <w:r>
              <w:rPr>
                <w:color w:val="000000"/>
                <w:sz w:val="28"/>
                <w:szCs w:val="28"/>
              </w:rPr>
              <w:t>PASS</w:t>
            </w:r>
          </w:p>
        </w:tc>
      </w:tr>
    </w:tbl>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jc w:val="center"/>
        <w:rPr>
          <w:rFonts w:ascii="Calibri" w:hAnsi="Calibri" w:eastAsia="Calibri" w:cs="Calibri"/>
          <w:b/>
          <w:sz w:val="36"/>
          <w:szCs w:val="36"/>
          <w:u w:val="single"/>
        </w:rPr>
      </w:pPr>
      <w:r>
        <w:rPr>
          <w:rFonts w:ascii="Calibri" w:hAnsi="Calibri" w:eastAsia="Calibri" w:cs="Calibri"/>
          <w:b/>
          <w:sz w:val="36"/>
          <w:szCs w:val="36"/>
          <w:u w:val="single"/>
        </w:rPr>
        <w:t>SCREENSHOT</w:t>
      </w:r>
    </w:p>
    <w:p/>
    <w:p>
      <w:pPr>
        <w:numPr>
          <w:ilvl w:val="0"/>
          <w:numId w:val="15"/>
        </w:numPr>
        <w:spacing w:line="276" w:lineRule="auto"/>
        <w:rPr>
          <w:b/>
          <w:color w:val="000000"/>
          <w:sz w:val="32"/>
          <w:szCs w:val="32"/>
        </w:rPr>
      </w:pPr>
      <w:r>
        <w:rPr>
          <w:rFonts w:ascii="Calibri" w:hAnsi="Calibri" w:eastAsia="Calibri" w:cs="Calibri"/>
          <w:b/>
          <w:color w:val="000000"/>
          <w:sz w:val="32"/>
          <w:szCs w:val="32"/>
        </w:rPr>
        <w:t>User side</w:t>
      </w:r>
    </w:p>
    <w:p>
      <w:pPr>
        <w:numPr>
          <w:ilvl w:val="0"/>
          <w:numId w:val="16"/>
        </w:numPr>
        <w:spacing w:line="276" w:lineRule="auto"/>
        <w:rPr>
          <w:b/>
          <w:color w:val="000000"/>
          <w:sz w:val="32"/>
          <w:szCs w:val="32"/>
        </w:rPr>
      </w:pPr>
      <w:r>
        <w:rPr>
          <w:b/>
          <w:color w:val="000000"/>
          <w:sz w:val="32"/>
          <w:szCs w:val="32"/>
        </w:rPr>
        <w:t>Login Page</w:t>
      </w:r>
    </w:p>
    <w:p>
      <w:pPr>
        <w:spacing w:line="276" w:lineRule="auto"/>
        <w:rPr>
          <w:b/>
          <w:color w:val="000000"/>
          <w:sz w:val="32"/>
          <w:szCs w:val="32"/>
        </w:rPr>
      </w:pPr>
    </w:p>
    <w:p>
      <w:pPr>
        <w:spacing w:line="276" w:lineRule="auto"/>
        <w:rPr>
          <w:b/>
          <w:color w:val="000000"/>
          <w:sz w:val="32"/>
          <w:szCs w:val="32"/>
          <w:lang w:val="en-IN"/>
        </w:rPr>
      </w:pPr>
      <w:r>
        <w:rPr>
          <w:b/>
          <w:color w:val="000000"/>
          <w:sz w:val="32"/>
          <w:szCs w:val="32"/>
        </w:rPr>
        <w:drawing>
          <wp:inline distT="0" distB="0" distL="114300" distR="114300">
            <wp:extent cx="5542915" cy="2633345"/>
            <wp:effectExtent l="0" t="0" r="635" b="14605"/>
            <wp:docPr id="2" name="Picture 2" descr="Login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inPage"/>
                    <pic:cNvPicPr>
                      <a:picLocks noChangeAspect="1"/>
                    </pic:cNvPicPr>
                  </pic:nvPicPr>
                  <pic:blipFill>
                    <a:blip r:embed="rId14"/>
                    <a:stretch>
                      <a:fillRect/>
                    </a:stretch>
                  </pic:blipFill>
                  <pic:spPr>
                    <a:xfrm>
                      <a:off x="0" y="0"/>
                      <a:ext cx="5542915" cy="2633345"/>
                    </a:xfrm>
                    <a:prstGeom prst="rect">
                      <a:avLst/>
                    </a:prstGeom>
                  </pic:spPr>
                </pic:pic>
              </a:graphicData>
            </a:graphic>
          </wp:inline>
        </w:drawing>
      </w:r>
    </w:p>
    <w:p>
      <w:pPr>
        <w:spacing w:line="276" w:lineRule="auto"/>
        <w:rPr>
          <w:b/>
          <w:color w:val="000000"/>
          <w:sz w:val="32"/>
          <w:szCs w:val="32"/>
          <w:lang w:val="en-IN"/>
        </w:rPr>
      </w:pPr>
    </w:p>
    <w:p>
      <w:pPr>
        <w:spacing w:line="276" w:lineRule="auto"/>
        <w:rPr>
          <w:b/>
          <w:color w:val="000000"/>
          <w:sz w:val="32"/>
          <w:szCs w:val="32"/>
        </w:rPr>
      </w:pPr>
      <w:r>
        <w:rPr>
          <w:color w:val="000000"/>
          <w:sz w:val="32"/>
          <w:szCs w:val="32"/>
        </w:rPr>
        <w:t>This is a login screen where users can log in with appropriate login details.</w:t>
      </w: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numPr>
          <w:ilvl w:val="0"/>
          <w:numId w:val="16"/>
        </w:numPr>
        <w:spacing w:line="276" w:lineRule="auto"/>
        <w:rPr>
          <w:b/>
          <w:color w:val="000000"/>
          <w:sz w:val="32"/>
          <w:szCs w:val="32"/>
        </w:rPr>
      </w:pPr>
      <w:r>
        <w:rPr>
          <w:b/>
          <w:color w:val="000000"/>
          <w:sz w:val="32"/>
          <w:szCs w:val="32"/>
        </w:rPr>
        <w:t>Register Page</w:t>
      </w: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lang w:val="en-IN"/>
        </w:rPr>
      </w:pPr>
      <w:r>
        <w:rPr>
          <w:b/>
          <w:color w:val="000000"/>
          <w:sz w:val="32"/>
          <w:szCs w:val="32"/>
        </w:rPr>
        <w:drawing>
          <wp:inline distT="0" distB="0" distL="114300" distR="114300">
            <wp:extent cx="5542915" cy="2633345"/>
            <wp:effectExtent l="0" t="0" r="635" b="14605"/>
            <wp:docPr id="3" name="Picture 3" descr="Register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gisterPage"/>
                    <pic:cNvPicPr>
                      <a:picLocks noChangeAspect="1"/>
                    </pic:cNvPicPr>
                  </pic:nvPicPr>
                  <pic:blipFill>
                    <a:blip r:embed="rId15"/>
                    <a:stretch>
                      <a:fillRect/>
                    </a:stretch>
                  </pic:blipFill>
                  <pic:spPr>
                    <a:xfrm>
                      <a:off x="0" y="0"/>
                      <a:ext cx="5542915" cy="2633345"/>
                    </a:xfrm>
                    <a:prstGeom prst="rect">
                      <a:avLst/>
                    </a:prstGeom>
                  </pic:spPr>
                </pic:pic>
              </a:graphicData>
            </a:graphic>
          </wp:inline>
        </w:drawing>
      </w:r>
    </w:p>
    <w:p>
      <w:pPr>
        <w:spacing w:line="276" w:lineRule="auto"/>
        <w:rPr>
          <w:b/>
          <w:color w:val="000000"/>
          <w:sz w:val="32"/>
          <w:szCs w:val="32"/>
        </w:rPr>
      </w:pPr>
    </w:p>
    <w:p>
      <w:pPr>
        <w:spacing w:line="276" w:lineRule="auto"/>
        <w:rPr>
          <w:color w:val="000000"/>
          <w:sz w:val="32"/>
          <w:szCs w:val="32"/>
        </w:rPr>
      </w:pPr>
      <w:r>
        <w:rPr>
          <w:color w:val="000000"/>
          <w:sz w:val="32"/>
          <w:szCs w:val="32"/>
        </w:rPr>
        <w:t>This is Register Page User Can Register.</w:t>
      </w: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spacing w:line="276" w:lineRule="auto"/>
        <w:rPr>
          <w:b/>
          <w:color w:val="000000"/>
          <w:sz w:val="32"/>
          <w:szCs w:val="32"/>
        </w:rPr>
      </w:pPr>
    </w:p>
    <w:p>
      <w:pPr>
        <w:numPr>
          <w:ilvl w:val="0"/>
          <w:numId w:val="16"/>
        </w:numPr>
        <w:spacing w:after="200" w:line="276" w:lineRule="auto"/>
        <w:rPr>
          <w:b/>
          <w:color w:val="000000"/>
          <w:sz w:val="32"/>
          <w:szCs w:val="32"/>
        </w:rPr>
      </w:pPr>
      <w:r>
        <w:rPr>
          <w:rFonts w:ascii="Calibri" w:hAnsi="Calibri" w:eastAsia="Calibri" w:cs="Calibri"/>
          <w:b/>
          <w:color w:val="000000"/>
          <w:sz w:val="32"/>
          <w:szCs w:val="32"/>
        </w:rPr>
        <w:t>Dashboard</w:t>
      </w:r>
    </w:p>
    <w:p>
      <w:pPr>
        <w:spacing w:after="200" w:line="276" w:lineRule="auto"/>
        <w:ind w:left="1494"/>
        <w:rPr>
          <w:b/>
          <w:color w:val="000000"/>
          <w:sz w:val="32"/>
          <w:szCs w:val="32"/>
        </w:rPr>
      </w:pPr>
    </w:p>
    <w:p>
      <w:pPr>
        <w:spacing w:after="200" w:line="276" w:lineRule="auto"/>
        <w:rPr>
          <w:b/>
          <w:color w:val="000000"/>
          <w:sz w:val="32"/>
          <w:szCs w:val="32"/>
          <w:lang w:val="en-IN"/>
        </w:rPr>
      </w:pPr>
      <w:r>
        <w:rPr>
          <w:b/>
          <w:color w:val="000000"/>
          <w:sz w:val="32"/>
          <w:szCs w:val="32"/>
        </w:rPr>
        <w:drawing>
          <wp:inline distT="0" distB="0" distL="114300" distR="114300">
            <wp:extent cx="5542915" cy="2645410"/>
            <wp:effectExtent l="0" t="0" r="635" b="2540"/>
            <wp:docPr id="4" name="Picture 4" descr="De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shBoard"/>
                    <pic:cNvPicPr>
                      <a:picLocks noChangeAspect="1"/>
                    </pic:cNvPicPr>
                  </pic:nvPicPr>
                  <pic:blipFill>
                    <a:blip r:embed="rId16"/>
                    <a:stretch>
                      <a:fillRect/>
                    </a:stretch>
                  </pic:blipFill>
                  <pic:spPr>
                    <a:xfrm>
                      <a:off x="0" y="0"/>
                      <a:ext cx="5542915" cy="2645410"/>
                    </a:xfrm>
                    <a:prstGeom prst="rect">
                      <a:avLst/>
                    </a:prstGeom>
                  </pic:spPr>
                </pic:pic>
              </a:graphicData>
            </a:graphic>
          </wp:inline>
        </w:drawing>
      </w:r>
    </w:p>
    <w:p>
      <w:pPr>
        <w:spacing w:after="200" w:line="276" w:lineRule="auto"/>
        <w:rPr>
          <w:b/>
          <w:color w:val="000000"/>
          <w:sz w:val="32"/>
          <w:szCs w:val="32"/>
        </w:rPr>
      </w:pPr>
    </w:p>
    <w:p>
      <w:pPr>
        <w:spacing w:after="200" w:line="276" w:lineRule="auto"/>
        <w:rPr>
          <w:color w:val="000000"/>
          <w:sz w:val="32"/>
          <w:szCs w:val="32"/>
        </w:rPr>
      </w:pPr>
      <w:r>
        <w:rPr>
          <w:color w:val="000000"/>
          <w:sz w:val="32"/>
          <w:szCs w:val="32"/>
        </w:rPr>
        <w:t>This page is UserDesgboard.</w:t>
      </w:r>
    </w:p>
    <w:p>
      <w:pPr>
        <w:spacing w:after="200" w:line="276" w:lineRule="auto"/>
        <w:rPr>
          <w:color w:val="000000"/>
          <w:sz w:val="32"/>
          <w:szCs w:val="32"/>
        </w:rPr>
      </w:pPr>
    </w:p>
    <w:p>
      <w:pPr>
        <w:spacing w:after="200" w:line="276" w:lineRule="auto"/>
        <w:rPr>
          <w:b/>
          <w:color w:val="000000"/>
          <w:sz w:val="32"/>
          <w:szCs w:val="32"/>
        </w:rPr>
      </w:pPr>
    </w:p>
    <w:p>
      <w:pPr>
        <w:spacing w:after="200" w:line="276" w:lineRule="auto"/>
        <w:rPr>
          <w:b/>
          <w:color w:val="000000"/>
          <w:sz w:val="32"/>
          <w:szCs w:val="32"/>
        </w:rPr>
      </w:pPr>
    </w:p>
    <w:p>
      <w:pPr>
        <w:spacing w:after="200" w:line="276" w:lineRule="auto"/>
        <w:rPr>
          <w:b/>
          <w:color w:val="000000"/>
          <w:sz w:val="32"/>
          <w:szCs w:val="32"/>
        </w:rPr>
      </w:pPr>
    </w:p>
    <w:p>
      <w:pPr>
        <w:spacing w:after="200" w:line="276" w:lineRule="auto"/>
        <w:rPr>
          <w:b/>
          <w:color w:val="000000"/>
          <w:sz w:val="32"/>
          <w:szCs w:val="32"/>
        </w:rPr>
      </w:pPr>
    </w:p>
    <w:p>
      <w:pPr>
        <w:spacing w:after="200" w:line="276" w:lineRule="auto"/>
        <w:rPr>
          <w:b/>
          <w:color w:val="000000"/>
          <w:sz w:val="32"/>
          <w:szCs w:val="32"/>
        </w:rPr>
      </w:pPr>
    </w:p>
    <w:p>
      <w:pPr>
        <w:spacing w:after="200" w:line="276" w:lineRule="auto"/>
        <w:rPr>
          <w:b/>
          <w:color w:val="000000"/>
          <w:sz w:val="32"/>
          <w:szCs w:val="32"/>
        </w:rPr>
      </w:pPr>
    </w:p>
    <w:p>
      <w:pPr>
        <w:spacing w:after="200" w:line="276" w:lineRule="auto"/>
        <w:rPr>
          <w:b/>
          <w:color w:val="000000"/>
          <w:sz w:val="32"/>
          <w:szCs w:val="32"/>
        </w:rPr>
      </w:pPr>
    </w:p>
    <w:p>
      <w:pPr>
        <w:spacing w:after="200" w:line="276" w:lineRule="auto"/>
        <w:rPr>
          <w:b/>
          <w:color w:val="000000"/>
          <w:sz w:val="32"/>
          <w:szCs w:val="32"/>
        </w:rPr>
      </w:pPr>
    </w:p>
    <w:p>
      <w:pPr>
        <w:spacing w:after="200" w:line="276" w:lineRule="auto"/>
        <w:rPr>
          <w:b/>
          <w:color w:val="000000"/>
          <w:sz w:val="32"/>
          <w:szCs w:val="32"/>
        </w:rPr>
      </w:pPr>
    </w:p>
    <w:p>
      <w:pPr>
        <w:spacing w:after="200" w:line="276" w:lineRule="auto"/>
        <w:rPr>
          <w:b/>
          <w:color w:val="000000"/>
          <w:sz w:val="32"/>
          <w:szCs w:val="32"/>
        </w:rPr>
      </w:pPr>
    </w:p>
    <w:p>
      <w:pPr>
        <w:spacing w:after="200" w:line="276" w:lineRule="auto"/>
        <w:rPr>
          <w:color w:val="000000"/>
          <w:sz w:val="32"/>
          <w:szCs w:val="32"/>
        </w:rPr>
      </w:pPr>
      <w:r>
        <w:rPr>
          <w:b/>
          <w:color w:val="000000"/>
          <w:sz w:val="32"/>
          <w:szCs w:val="32"/>
        </w:rPr>
        <w:t>4.</w:t>
      </w:r>
      <w:r>
        <w:rPr>
          <w:color w:val="000000"/>
          <w:sz w:val="32"/>
          <w:szCs w:val="32"/>
        </w:rPr>
        <w:t xml:space="preserve"> Income-details</w:t>
      </w:r>
    </w:p>
    <w:p>
      <w:pPr>
        <w:spacing w:after="200" w:line="276" w:lineRule="auto"/>
        <w:rPr>
          <w:b/>
          <w:color w:val="000000"/>
          <w:sz w:val="32"/>
          <w:szCs w:val="32"/>
        </w:rPr>
      </w:pPr>
    </w:p>
    <w:p>
      <w:pPr>
        <w:spacing w:after="200" w:line="276" w:lineRule="auto"/>
        <w:rPr>
          <w:b/>
          <w:color w:val="000000"/>
          <w:sz w:val="32"/>
          <w:szCs w:val="32"/>
          <w:lang w:val="en-IN"/>
        </w:rPr>
      </w:pPr>
      <w:r>
        <w:rPr>
          <w:b/>
          <w:color w:val="000000"/>
          <w:sz w:val="32"/>
          <w:szCs w:val="32"/>
        </w:rPr>
        <w:drawing>
          <wp:inline distT="0" distB="0" distL="114300" distR="114300">
            <wp:extent cx="5542915" cy="2629535"/>
            <wp:effectExtent l="0" t="0" r="635" b="18415"/>
            <wp:docPr id="5" name="Picture 5" descr="income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ncomeDetails"/>
                    <pic:cNvPicPr>
                      <a:picLocks noChangeAspect="1"/>
                    </pic:cNvPicPr>
                  </pic:nvPicPr>
                  <pic:blipFill>
                    <a:blip r:embed="rId17"/>
                    <a:stretch>
                      <a:fillRect/>
                    </a:stretch>
                  </pic:blipFill>
                  <pic:spPr>
                    <a:xfrm>
                      <a:off x="0" y="0"/>
                      <a:ext cx="5542915" cy="2629535"/>
                    </a:xfrm>
                    <a:prstGeom prst="rect">
                      <a:avLst/>
                    </a:prstGeom>
                  </pic:spPr>
                </pic:pic>
              </a:graphicData>
            </a:graphic>
          </wp:inline>
        </w:drawing>
      </w: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Uers Show various kinds of Income and their details</w:t>
      </w: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spacing w:after="200" w:line="276" w:lineRule="auto"/>
        <w:rPr>
          <w:rFonts w:ascii="Calibri" w:hAnsi="Calibri" w:eastAsia="Calibri" w:cs="Calibri"/>
          <w:color w:val="000000"/>
          <w:sz w:val="32"/>
          <w:szCs w:val="32"/>
        </w:rPr>
      </w:pPr>
    </w:p>
    <w:p>
      <w:pPr>
        <w:numPr>
          <w:ilvl w:val="0"/>
          <w:numId w:val="17"/>
        </w:numPr>
        <w:spacing w:after="200" w:line="276" w:lineRule="auto"/>
        <w:rPr>
          <w:rFonts w:ascii="Calibri" w:hAnsi="Calibri" w:eastAsia="Calibri" w:cs="Calibri"/>
          <w:color w:val="000000"/>
          <w:sz w:val="32"/>
          <w:szCs w:val="32"/>
        </w:rPr>
      </w:pPr>
      <w:r>
        <w:rPr>
          <w:rFonts w:ascii="Calibri" w:hAnsi="Calibri" w:eastAsia="Calibri" w:cs="Calibri"/>
          <w:color w:val="000000"/>
          <w:sz w:val="32"/>
          <w:szCs w:val="32"/>
        </w:rPr>
        <w:t>Income Catagory</w:t>
      </w:r>
    </w:p>
    <w:p>
      <w:pPr>
        <w:spacing w:after="200" w:line="276" w:lineRule="auto"/>
        <w:rPr>
          <w:rFonts w:ascii="Calibri" w:hAnsi="Calibri" w:eastAsia="Calibri" w:cs="Calibri"/>
          <w:color w:val="000000"/>
          <w:sz w:val="32"/>
          <w:szCs w:val="32"/>
          <w:lang w:val="en-IN"/>
        </w:rPr>
      </w:pPr>
      <w:r>
        <w:rPr>
          <w:rFonts w:ascii="Calibri" w:hAnsi="Calibri" w:eastAsia="Calibri" w:cs="Calibri"/>
          <w:color w:val="000000"/>
          <w:sz w:val="32"/>
          <w:szCs w:val="32"/>
        </w:rPr>
        <w:drawing>
          <wp:inline distT="0" distB="0" distL="114300" distR="114300">
            <wp:extent cx="5542915" cy="2641600"/>
            <wp:effectExtent l="0" t="0" r="635" b="6350"/>
            <wp:docPr id="6" name="Picture 6" descr="income-cata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ncome-catagory"/>
                    <pic:cNvPicPr>
                      <a:picLocks noChangeAspect="1"/>
                    </pic:cNvPicPr>
                  </pic:nvPicPr>
                  <pic:blipFill>
                    <a:blip r:embed="rId18"/>
                    <a:stretch>
                      <a:fillRect/>
                    </a:stretch>
                  </pic:blipFill>
                  <pic:spPr>
                    <a:xfrm>
                      <a:off x="0" y="0"/>
                      <a:ext cx="5542915" cy="2641600"/>
                    </a:xfrm>
                    <a:prstGeom prst="rect">
                      <a:avLst/>
                    </a:prstGeom>
                  </pic:spPr>
                </pic:pic>
              </a:graphicData>
            </a:graphic>
          </wp:inline>
        </w:drawing>
      </w:r>
    </w:p>
    <w:p>
      <w:pPr>
        <w:rPr>
          <w:rFonts w:ascii="Calibri" w:hAnsi="Calibri" w:eastAsia="Calibri" w:cs="Calibri"/>
          <w:sz w:val="32"/>
          <w:szCs w:val="32"/>
        </w:rPr>
      </w:pPr>
    </w:p>
    <w:p>
      <w:pPr>
        <w:rPr>
          <w:rFonts w:ascii="Calibri" w:hAnsi="Calibri" w:eastAsia="Calibri" w:cs="Calibri"/>
          <w:sz w:val="32"/>
          <w:szCs w:val="32"/>
        </w:rPr>
      </w:pPr>
    </w:p>
    <w:p>
      <w:pPr>
        <w:rPr>
          <w:rFonts w:ascii="Calibri" w:hAnsi="Calibri" w:eastAsia="Calibri" w:cs="Calibri"/>
          <w:sz w:val="32"/>
          <w:szCs w:val="32"/>
        </w:rPr>
      </w:pPr>
    </w:p>
    <w:p>
      <w:pPr>
        <w:tabs>
          <w:tab w:val="left" w:pos="3103"/>
        </w:tabs>
        <w:rPr>
          <w:rFonts w:ascii="Calibri" w:hAnsi="Calibri" w:eastAsia="Calibri" w:cs="Calibri"/>
          <w:sz w:val="32"/>
          <w:szCs w:val="32"/>
        </w:rPr>
      </w:pPr>
      <w:r>
        <w:rPr>
          <w:rFonts w:ascii="Calibri" w:hAnsi="Calibri" w:eastAsia="Calibri" w:cs="Calibri"/>
          <w:sz w:val="32"/>
          <w:szCs w:val="32"/>
        </w:rPr>
        <w:t>User Can add,update and delete income catagorys.</w:t>
      </w:r>
      <w:r>
        <w:rPr>
          <w:rFonts w:ascii="Calibri" w:hAnsi="Calibri" w:eastAsia="Calibri" w:cs="Calibri"/>
          <w:sz w:val="32"/>
          <w:szCs w:val="32"/>
        </w:rPr>
        <w:tab/>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b/>
          <w:sz w:val="32"/>
          <w:szCs w:val="32"/>
        </w:rPr>
      </w:pPr>
    </w:p>
    <w:p>
      <w:pPr>
        <w:numPr>
          <w:ilvl w:val="0"/>
          <w:numId w:val="17"/>
        </w:numPr>
        <w:tabs>
          <w:tab w:val="left" w:pos="3103"/>
        </w:tabs>
        <w:rPr>
          <w:rFonts w:ascii="Calibri" w:hAnsi="Calibri" w:eastAsia="Calibri" w:cs="Calibri"/>
          <w:color w:val="000000"/>
          <w:sz w:val="32"/>
          <w:szCs w:val="32"/>
        </w:rPr>
      </w:pPr>
      <w:r>
        <w:rPr>
          <w:rFonts w:ascii="Calibri" w:hAnsi="Calibri" w:eastAsia="Calibri" w:cs="Calibri"/>
          <w:color w:val="000000"/>
          <w:sz w:val="32"/>
          <w:szCs w:val="32"/>
        </w:rPr>
        <w:t>Expense Details</w:t>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lang w:val="en-IN"/>
        </w:rPr>
      </w:pPr>
      <w:r>
        <w:rPr>
          <w:rFonts w:ascii="Calibri" w:hAnsi="Calibri" w:eastAsia="Calibri" w:cs="Calibri"/>
          <w:sz w:val="32"/>
          <w:szCs w:val="32"/>
        </w:rPr>
        <w:drawing>
          <wp:inline distT="0" distB="0" distL="114300" distR="114300">
            <wp:extent cx="5547360" cy="2627630"/>
            <wp:effectExtent l="0" t="0" r="15240" b="1270"/>
            <wp:docPr id="7" name="Picture 7" descr="Expense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xpenseDetails"/>
                    <pic:cNvPicPr>
                      <a:picLocks noChangeAspect="1"/>
                    </pic:cNvPicPr>
                  </pic:nvPicPr>
                  <pic:blipFill>
                    <a:blip r:embed="rId19"/>
                    <a:stretch>
                      <a:fillRect/>
                    </a:stretch>
                  </pic:blipFill>
                  <pic:spPr>
                    <a:xfrm>
                      <a:off x="0" y="0"/>
                      <a:ext cx="5547360" cy="2627630"/>
                    </a:xfrm>
                    <a:prstGeom prst="rect">
                      <a:avLst/>
                    </a:prstGeom>
                  </pic:spPr>
                </pic:pic>
              </a:graphicData>
            </a:graphic>
          </wp:inline>
        </w:drawing>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r>
        <w:rPr>
          <w:rFonts w:ascii="Calibri" w:hAnsi="Calibri" w:eastAsia="Calibri" w:cs="Calibri"/>
          <w:sz w:val="32"/>
          <w:szCs w:val="32"/>
        </w:rPr>
        <w:t>Users can show expense details and perfrom oprations like add , update and delete.</w:t>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numPr>
          <w:ilvl w:val="0"/>
          <w:numId w:val="17"/>
        </w:numPr>
        <w:tabs>
          <w:tab w:val="left" w:pos="3103"/>
        </w:tabs>
        <w:rPr>
          <w:rFonts w:ascii="Calibri" w:hAnsi="Calibri" w:eastAsia="Calibri" w:cs="Calibri"/>
          <w:color w:val="000000"/>
          <w:sz w:val="32"/>
          <w:szCs w:val="32"/>
        </w:rPr>
      </w:pPr>
      <w:r>
        <w:rPr>
          <w:rFonts w:ascii="Calibri" w:hAnsi="Calibri" w:eastAsia="Calibri" w:cs="Calibri"/>
          <w:color w:val="000000"/>
          <w:sz w:val="32"/>
          <w:szCs w:val="32"/>
        </w:rPr>
        <w:t>Expense Catagory</w:t>
      </w:r>
    </w:p>
    <w:p>
      <w:pPr>
        <w:tabs>
          <w:tab w:val="left" w:pos="3103"/>
        </w:tabs>
        <w:ind w:left="1494"/>
        <w:rPr>
          <w:rFonts w:ascii="Calibri" w:hAnsi="Calibri" w:eastAsia="Calibri" w:cs="Calibri"/>
          <w:color w:val="000000"/>
          <w:sz w:val="32"/>
          <w:szCs w:val="32"/>
        </w:rPr>
      </w:pPr>
    </w:p>
    <w:p>
      <w:pPr>
        <w:tabs>
          <w:tab w:val="left" w:pos="3103"/>
        </w:tabs>
        <w:rPr>
          <w:rFonts w:ascii="Calibri" w:hAnsi="Calibri" w:eastAsia="Calibri" w:cs="Calibri"/>
          <w:sz w:val="32"/>
          <w:szCs w:val="32"/>
          <w:lang w:val="en-IN"/>
        </w:rPr>
      </w:pPr>
      <w:r>
        <w:rPr>
          <w:rFonts w:ascii="Calibri" w:hAnsi="Calibri" w:eastAsia="Calibri" w:cs="Calibri"/>
          <w:sz w:val="32"/>
          <w:szCs w:val="32"/>
        </w:rPr>
        <w:drawing>
          <wp:inline distT="0" distB="0" distL="114300" distR="114300">
            <wp:extent cx="5547360" cy="2668270"/>
            <wp:effectExtent l="0" t="0" r="15240" b="17780"/>
            <wp:docPr id="8" name="Picture 8" descr="ExpenseCata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xpenseCatagory"/>
                    <pic:cNvPicPr>
                      <a:picLocks noChangeAspect="1"/>
                    </pic:cNvPicPr>
                  </pic:nvPicPr>
                  <pic:blipFill>
                    <a:blip r:embed="rId20"/>
                    <a:stretch>
                      <a:fillRect/>
                    </a:stretch>
                  </pic:blipFill>
                  <pic:spPr>
                    <a:xfrm>
                      <a:off x="0" y="0"/>
                      <a:ext cx="5547360" cy="2668270"/>
                    </a:xfrm>
                    <a:prstGeom prst="rect">
                      <a:avLst/>
                    </a:prstGeom>
                  </pic:spPr>
                </pic:pic>
              </a:graphicData>
            </a:graphic>
          </wp:inline>
        </w:drawing>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r>
        <w:rPr>
          <w:rFonts w:ascii="Calibri" w:hAnsi="Calibri" w:eastAsia="Calibri" w:cs="Calibri"/>
          <w:sz w:val="32"/>
          <w:szCs w:val="32"/>
        </w:rPr>
        <w:t>User Add,update and delete various types of catagories.</w:t>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numPr>
          <w:ilvl w:val="0"/>
          <w:numId w:val="17"/>
        </w:numPr>
        <w:tabs>
          <w:tab w:val="left" w:pos="3103"/>
        </w:tabs>
        <w:rPr>
          <w:rFonts w:ascii="Calibri" w:hAnsi="Calibri" w:eastAsia="Calibri" w:cs="Calibri"/>
          <w:color w:val="000000"/>
          <w:sz w:val="32"/>
          <w:szCs w:val="32"/>
        </w:rPr>
      </w:pPr>
      <w:r>
        <w:rPr>
          <w:rFonts w:ascii="Calibri" w:hAnsi="Calibri" w:eastAsia="Calibri" w:cs="Calibri"/>
          <w:color w:val="000000"/>
          <w:sz w:val="32"/>
          <w:szCs w:val="32"/>
        </w:rPr>
        <w:t>Calender</w:t>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lang w:val="en-IN"/>
        </w:rPr>
      </w:pPr>
      <w:r>
        <w:rPr>
          <w:rFonts w:ascii="Calibri" w:hAnsi="Calibri" w:eastAsia="Calibri" w:cs="Calibri"/>
          <w:sz w:val="32"/>
          <w:szCs w:val="32"/>
        </w:rPr>
        <w:drawing>
          <wp:inline distT="0" distB="0" distL="114300" distR="114300">
            <wp:extent cx="5545455" cy="2658110"/>
            <wp:effectExtent l="0" t="0" r="17145" b="8890"/>
            <wp:docPr id="9" name="Picture 9" descr="Cal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er"/>
                    <pic:cNvPicPr>
                      <a:picLocks noChangeAspect="1"/>
                    </pic:cNvPicPr>
                  </pic:nvPicPr>
                  <pic:blipFill>
                    <a:blip r:embed="rId21"/>
                    <a:stretch>
                      <a:fillRect/>
                    </a:stretch>
                  </pic:blipFill>
                  <pic:spPr>
                    <a:xfrm>
                      <a:off x="0" y="0"/>
                      <a:ext cx="5545455" cy="2658110"/>
                    </a:xfrm>
                    <a:prstGeom prst="rect">
                      <a:avLst/>
                    </a:prstGeom>
                  </pic:spPr>
                </pic:pic>
              </a:graphicData>
            </a:graphic>
          </wp:inline>
        </w:drawing>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r>
        <w:rPr>
          <w:rFonts w:ascii="Calibri" w:hAnsi="Calibri" w:eastAsia="Calibri" w:cs="Calibri"/>
          <w:sz w:val="32"/>
          <w:szCs w:val="32"/>
        </w:rPr>
        <w:t>User can show date wise his income and expenses.</w:t>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numPr>
          <w:ilvl w:val="0"/>
          <w:numId w:val="17"/>
        </w:numPr>
        <w:tabs>
          <w:tab w:val="left" w:pos="3103"/>
        </w:tabs>
        <w:rPr>
          <w:rFonts w:ascii="Calibri" w:hAnsi="Calibri" w:eastAsia="Calibri" w:cs="Calibri"/>
          <w:color w:val="000000"/>
          <w:sz w:val="32"/>
          <w:szCs w:val="32"/>
        </w:rPr>
      </w:pPr>
      <w:r>
        <w:rPr>
          <w:rFonts w:ascii="Calibri" w:hAnsi="Calibri" w:eastAsia="Calibri" w:cs="Calibri"/>
          <w:color w:val="000000"/>
          <w:sz w:val="32"/>
          <w:szCs w:val="32"/>
        </w:rPr>
        <w:t>Charts</w:t>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lang w:val="en-IN"/>
        </w:rPr>
      </w:pPr>
      <w:r>
        <w:rPr>
          <w:rFonts w:ascii="Calibri" w:hAnsi="Calibri" w:eastAsia="Calibri" w:cs="Calibri"/>
          <w:sz w:val="32"/>
          <w:szCs w:val="32"/>
        </w:rPr>
        <w:drawing>
          <wp:inline distT="0" distB="0" distL="114300" distR="114300">
            <wp:extent cx="5546090" cy="2668270"/>
            <wp:effectExtent l="0" t="0" r="16510" b="17780"/>
            <wp:docPr id="10" name="Picture 10" descr="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s"/>
                    <pic:cNvPicPr>
                      <a:picLocks noChangeAspect="1"/>
                    </pic:cNvPicPr>
                  </pic:nvPicPr>
                  <pic:blipFill>
                    <a:blip r:embed="rId22"/>
                    <a:stretch>
                      <a:fillRect/>
                    </a:stretch>
                  </pic:blipFill>
                  <pic:spPr>
                    <a:xfrm>
                      <a:off x="0" y="0"/>
                      <a:ext cx="5546090" cy="2668270"/>
                    </a:xfrm>
                    <a:prstGeom prst="rect">
                      <a:avLst/>
                    </a:prstGeom>
                  </pic:spPr>
                </pic:pic>
              </a:graphicData>
            </a:graphic>
          </wp:inline>
        </w:drawing>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r>
        <w:rPr>
          <w:rFonts w:ascii="Calibri" w:hAnsi="Calibri" w:eastAsia="Calibri" w:cs="Calibri"/>
          <w:sz w:val="32"/>
          <w:szCs w:val="32"/>
        </w:rPr>
        <w:t>This is represent a chart in income and expense. User an view his income and expense vie chart.</w:t>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r>
        <w:rPr>
          <w:rFonts w:ascii="Calibri" w:hAnsi="Calibri" w:eastAsia="Calibri" w:cs="Calibri"/>
          <w:sz w:val="32"/>
          <w:szCs w:val="32"/>
        </w:rPr>
        <w:t>10.Drawer</w:t>
      </w:r>
    </w:p>
    <w:p>
      <w:pPr>
        <w:tabs>
          <w:tab w:val="left" w:pos="3103"/>
        </w:tabs>
        <w:ind w:left="1494"/>
        <w:rPr>
          <w:rFonts w:ascii="Calibri" w:hAnsi="Calibri" w:eastAsia="Calibri" w:cs="Calibri"/>
          <w:color w:val="000000"/>
          <w:sz w:val="32"/>
          <w:szCs w:val="32"/>
        </w:rPr>
      </w:pPr>
    </w:p>
    <w:p>
      <w:pPr>
        <w:tabs>
          <w:tab w:val="left" w:pos="3103"/>
        </w:tabs>
        <w:rPr>
          <w:rFonts w:ascii="Calibri" w:hAnsi="Calibri" w:eastAsia="Calibri" w:cs="Calibri"/>
          <w:sz w:val="32"/>
          <w:szCs w:val="32"/>
          <w:lang w:val="en-IN"/>
        </w:rPr>
      </w:pPr>
      <w:r>
        <w:rPr>
          <w:rFonts w:ascii="Calibri" w:hAnsi="Calibri" w:eastAsia="Calibri" w:cs="Calibri"/>
          <w:sz w:val="32"/>
          <w:szCs w:val="32"/>
        </w:rPr>
        <w:drawing>
          <wp:inline distT="0" distB="0" distL="114300" distR="114300">
            <wp:extent cx="5543550" cy="2676525"/>
            <wp:effectExtent l="0" t="0" r="0" b="9525"/>
            <wp:docPr id="11" name="Picture 11" descr="Dra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rawer"/>
                    <pic:cNvPicPr>
                      <a:picLocks noChangeAspect="1"/>
                    </pic:cNvPicPr>
                  </pic:nvPicPr>
                  <pic:blipFill>
                    <a:blip r:embed="rId23"/>
                    <a:stretch>
                      <a:fillRect/>
                    </a:stretch>
                  </pic:blipFill>
                  <pic:spPr>
                    <a:xfrm>
                      <a:off x="0" y="0"/>
                      <a:ext cx="5543550" cy="2676525"/>
                    </a:xfrm>
                    <a:prstGeom prst="rect">
                      <a:avLst/>
                    </a:prstGeom>
                  </pic:spPr>
                </pic:pic>
              </a:graphicData>
            </a:graphic>
          </wp:inline>
        </w:drawing>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r>
        <w:rPr>
          <w:rFonts w:ascii="Calibri" w:hAnsi="Calibri" w:eastAsia="Calibri" w:cs="Calibri"/>
          <w:sz w:val="32"/>
          <w:szCs w:val="32"/>
        </w:rPr>
        <w:t>This page is display Drawer and his total items.</w:t>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numPr>
          <w:ilvl w:val="0"/>
          <w:numId w:val="17"/>
        </w:numPr>
        <w:tabs>
          <w:tab w:val="left" w:pos="3103"/>
        </w:tabs>
        <w:rPr>
          <w:rFonts w:ascii="Calibri" w:hAnsi="Calibri" w:eastAsia="Calibri" w:cs="Calibri"/>
          <w:color w:val="000000"/>
          <w:sz w:val="32"/>
          <w:szCs w:val="32"/>
        </w:rPr>
      </w:pPr>
      <w:r>
        <w:rPr>
          <w:rFonts w:ascii="Calibri" w:hAnsi="Calibri" w:eastAsia="Calibri" w:cs="Calibri"/>
          <w:color w:val="000000"/>
          <w:sz w:val="32"/>
          <w:szCs w:val="32"/>
        </w:rPr>
        <w:t>Profile</w:t>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lang w:val="en-IN"/>
        </w:rPr>
      </w:pPr>
      <w:r>
        <w:rPr>
          <w:rFonts w:ascii="Calibri" w:hAnsi="Calibri" w:eastAsia="Calibri" w:cs="Calibri"/>
          <w:sz w:val="32"/>
          <w:szCs w:val="32"/>
        </w:rPr>
        <w:drawing>
          <wp:inline distT="0" distB="0" distL="114300" distR="114300">
            <wp:extent cx="5542915" cy="2641600"/>
            <wp:effectExtent l="0" t="0" r="635" b="6350"/>
            <wp:docPr id="12" name="Picture 12" desc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rofile"/>
                    <pic:cNvPicPr>
                      <a:picLocks noChangeAspect="1"/>
                    </pic:cNvPicPr>
                  </pic:nvPicPr>
                  <pic:blipFill>
                    <a:blip r:embed="rId24"/>
                    <a:stretch>
                      <a:fillRect/>
                    </a:stretch>
                  </pic:blipFill>
                  <pic:spPr>
                    <a:xfrm>
                      <a:off x="0" y="0"/>
                      <a:ext cx="5542915" cy="2641600"/>
                    </a:xfrm>
                    <a:prstGeom prst="rect">
                      <a:avLst/>
                    </a:prstGeom>
                  </pic:spPr>
                </pic:pic>
              </a:graphicData>
            </a:graphic>
          </wp:inline>
        </w:drawing>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r>
        <w:rPr>
          <w:rFonts w:ascii="Calibri" w:hAnsi="Calibri" w:eastAsia="Calibri" w:cs="Calibri"/>
          <w:sz w:val="32"/>
          <w:szCs w:val="32"/>
        </w:rPr>
        <w:t>User can handle our Profile his is able to change password and also his name and email address.</w:t>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numPr>
          <w:ilvl w:val="0"/>
          <w:numId w:val="17"/>
        </w:numPr>
        <w:tabs>
          <w:tab w:val="left" w:pos="3103"/>
        </w:tabs>
        <w:rPr>
          <w:rFonts w:ascii="Calibri" w:hAnsi="Calibri" w:eastAsia="Calibri" w:cs="Calibri"/>
          <w:color w:val="000000"/>
          <w:sz w:val="32"/>
          <w:szCs w:val="32"/>
        </w:rPr>
      </w:pPr>
      <w:r>
        <w:rPr>
          <w:rFonts w:ascii="Calibri" w:hAnsi="Calibri" w:eastAsia="Calibri" w:cs="Calibri"/>
          <w:color w:val="000000"/>
          <w:sz w:val="32"/>
          <w:szCs w:val="32"/>
        </w:rPr>
        <w:t>Setting</w:t>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lang w:val="en-IN"/>
        </w:rPr>
      </w:pPr>
      <w:r>
        <w:rPr>
          <w:rFonts w:ascii="Calibri" w:hAnsi="Calibri" w:eastAsia="Calibri" w:cs="Calibri"/>
          <w:sz w:val="32"/>
          <w:szCs w:val="32"/>
        </w:rPr>
        <w:drawing>
          <wp:inline distT="0" distB="0" distL="114300" distR="114300">
            <wp:extent cx="5538470" cy="2633345"/>
            <wp:effectExtent l="0" t="0" r="5080" b="14605"/>
            <wp:docPr id="13" name="Picture 13" descr="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etting"/>
                    <pic:cNvPicPr>
                      <a:picLocks noChangeAspect="1"/>
                    </pic:cNvPicPr>
                  </pic:nvPicPr>
                  <pic:blipFill>
                    <a:blip r:embed="rId25"/>
                    <a:stretch>
                      <a:fillRect/>
                    </a:stretch>
                  </pic:blipFill>
                  <pic:spPr>
                    <a:xfrm>
                      <a:off x="0" y="0"/>
                      <a:ext cx="5538470" cy="2633345"/>
                    </a:xfrm>
                    <a:prstGeom prst="rect">
                      <a:avLst/>
                    </a:prstGeom>
                  </pic:spPr>
                </pic:pic>
              </a:graphicData>
            </a:graphic>
          </wp:inline>
        </w:drawing>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rPr>
      </w:pPr>
      <w:r>
        <w:rPr>
          <w:rFonts w:ascii="Calibri" w:hAnsi="Calibri" w:eastAsia="Calibri" w:cs="Calibri"/>
          <w:sz w:val="32"/>
          <w:szCs w:val="32"/>
        </w:rPr>
        <w:t>User can authorized to change Language Mamu mode and Manu color.</w:t>
      </w:r>
    </w:p>
    <w:p>
      <w:pPr>
        <w:tabs>
          <w:tab w:val="left" w:pos="3103"/>
        </w:tabs>
        <w:rPr>
          <w:rFonts w:ascii="Calibri" w:hAnsi="Calibri" w:eastAsia="Calibri" w:cs="Calibri"/>
          <w:sz w:val="32"/>
          <w:szCs w:val="32"/>
        </w:rPr>
      </w:pPr>
    </w:p>
    <w:p>
      <w:pPr>
        <w:numPr>
          <w:ilvl w:val="0"/>
          <w:numId w:val="18"/>
        </w:numPr>
        <w:tabs>
          <w:tab w:val="left" w:pos="3103"/>
        </w:tabs>
        <w:rPr>
          <w:rFonts w:ascii="Calibri" w:hAnsi="Calibri" w:eastAsia="Calibri" w:cs="Calibri"/>
          <w:b/>
          <w:color w:val="000000"/>
          <w:sz w:val="32"/>
          <w:szCs w:val="32"/>
        </w:rPr>
      </w:pPr>
      <w:r>
        <w:rPr>
          <w:rFonts w:ascii="Calibri" w:hAnsi="Calibri" w:eastAsia="Calibri" w:cs="Calibri"/>
          <w:b/>
          <w:color w:val="000000"/>
          <w:sz w:val="32"/>
          <w:szCs w:val="32"/>
        </w:rPr>
        <w:t>Vendor</w:t>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lang w:val="en-IN"/>
        </w:rPr>
      </w:pPr>
      <w:r>
        <w:rPr>
          <w:rFonts w:ascii="Calibri" w:hAnsi="Calibri" w:eastAsia="Calibri" w:cs="Calibri"/>
          <w:sz w:val="32"/>
          <w:szCs w:val="32"/>
        </w:rPr>
        <w:t>1.</w:t>
      </w:r>
      <w:r>
        <w:rPr>
          <w:rFonts w:ascii="Calibri" w:hAnsi="Calibri" w:eastAsia="Calibri" w:cs="Calibri"/>
          <w:sz w:val="32"/>
          <w:szCs w:val="32"/>
          <w:lang w:val="en-IN"/>
        </w:rPr>
        <w:t>Login-Page</w:t>
      </w:r>
    </w:p>
    <w:p>
      <w:pPr>
        <w:tabs>
          <w:tab w:val="left" w:pos="3103"/>
        </w:tabs>
      </w:pPr>
    </w:p>
    <w:p>
      <w:pPr>
        <w:tabs>
          <w:tab w:val="left" w:pos="3103"/>
        </w:tabs>
        <w:rPr>
          <w:lang w:val="en-IN"/>
        </w:rPr>
      </w:pPr>
      <w:r>
        <w:drawing>
          <wp:inline distT="0" distB="0" distL="114300" distR="114300">
            <wp:extent cx="5538470" cy="2645410"/>
            <wp:effectExtent l="0" t="0" r="5080" b="2540"/>
            <wp:docPr id="14" name="Picture 14" descr="login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inPage"/>
                    <pic:cNvPicPr>
                      <a:picLocks noChangeAspect="1"/>
                    </pic:cNvPicPr>
                  </pic:nvPicPr>
                  <pic:blipFill>
                    <a:blip r:embed="rId26"/>
                    <a:stretch>
                      <a:fillRect/>
                    </a:stretch>
                  </pic:blipFill>
                  <pic:spPr>
                    <a:xfrm>
                      <a:off x="0" y="0"/>
                      <a:ext cx="5538470" cy="2645410"/>
                    </a:xfrm>
                    <a:prstGeom prst="rect">
                      <a:avLst/>
                    </a:prstGeom>
                  </pic:spPr>
                </pic:pic>
              </a:graphicData>
            </a:graphic>
          </wp:inline>
        </w:drawing>
      </w:r>
    </w:p>
    <w:p>
      <w:pPr>
        <w:tabs>
          <w:tab w:val="left" w:pos="3103"/>
        </w:tabs>
        <w:rPr>
          <w:rFonts w:ascii="Calibri" w:hAnsi="Calibri" w:eastAsia="Calibri" w:cs="Calibri"/>
          <w:sz w:val="32"/>
          <w:szCs w:val="32"/>
        </w:rPr>
      </w:pPr>
    </w:p>
    <w:p>
      <w:pPr>
        <w:tabs>
          <w:tab w:val="left" w:pos="3103"/>
        </w:tabs>
        <w:rPr>
          <w:rFonts w:ascii="Calibri" w:hAnsi="Calibri" w:eastAsia="Calibri"/>
          <w:sz w:val="32"/>
          <w:szCs w:val="32"/>
        </w:rPr>
      </w:pPr>
      <w:r>
        <w:rPr>
          <w:rFonts w:ascii="Calibri" w:hAnsi="Calibri" w:eastAsia="Calibri"/>
          <w:sz w:val="32"/>
          <w:szCs w:val="32"/>
        </w:rPr>
        <w:t>This is a login screen where users can log in with appropriate login details.</w:t>
      </w:r>
    </w:p>
    <w:p>
      <w:pPr>
        <w:tabs>
          <w:tab w:val="left" w:pos="3103"/>
        </w:tabs>
        <w:rPr>
          <w:rFonts w:ascii="Calibri" w:hAnsi="Calibri" w:eastAsia="Calibri"/>
          <w:sz w:val="32"/>
          <w:szCs w:val="32"/>
        </w:rPr>
      </w:pPr>
    </w:p>
    <w:p>
      <w:pPr>
        <w:tabs>
          <w:tab w:val="left" w:pos="3103"/>
        </w:tabs>
        <w:rPr>
          <w:rFonts w:ascii="Calibri" w:hAnsi="Calibri" w:eastAsia="Calibri"/>
          <w:sz w:val="32"/>
          <w:szCs w:val="32"/>
        </w:rPr>
      </w:pPr>
    </w:p>
    <w:p>
      <w:pPr>
        <w:tabs>
          <w:tab w:val="left" w:pos="3103"/>
        </w:tabs>
        <w:rPr>
          <w:rFonts w:ascii="Calibri" w:hAnsi="Calibri" w:eastAsia="Calibri"/>
          <w:sz w:val="32"/>
          <w:szCs w:val="32"/>
        </w:rPr>
      </w:pPr>
    </w:p>
    <w:p>
      <w:pPr>
        <w:tabs>
          <w:tab w:val="left" w:pos="3103"/>
        </w:tabs>
        <w:rPr>
          <w:rFonts w:ascii="Calibri" w:hAnsi="Calibri" w:eastAsia="Calibri"/>
          <w:sz w:val="32"/>
          <w:szCs w:val="32"/>
        </w:rPr>
      </w:pPr>
    </w:p>
    <w:p>
      <w:pPr>
        <w:tabs>
          <w:tab w:val="left" w:pos="3103"/>
        </w:tabs>
        <w:rPr>
          <w:rFonts w:ascii="Calibri" w:hAnsi="Calibri" w:eastAsia="Calibri"/>
          <w:sz w:val="32"/>
          <w:szCs w:val="32"/>
        </w:rPr>
      </w:pPr>
    </w:p>
    <w:p>
      <w:pPr>
        <w:tabs>
          <w:tab w:val="left" w:pos="3103"/>
        </w:tabs>
        <w:rPr>
          <w:rFonts w:ascii="Calibri" w:hAnsi="Calibri" w:eastAsia="Calibri"/>
          <w:sz w:val="32"/>
          <w:szCs w:val="32"/>
        </w:rPr>
      </w:pPr>
    </w:p>
    <w:p>
      <w:pPr>
        <w:tabs>
          <w:tab w:val="left" w:pos="3103"/>
        </w:tabs>
        <w:rPr>
          <w:rFonts w:ascii="Calibri" w:hAnsi="Calibri" w:eastAsia="Calibri"/>
          <w:sz w:val="32"/>
          <w:szCs w:val="32"/>
        </w:rPr>
      </w:pPr>
    </w:p>
    <w:p>
      <w:pPr>
        <w:tabs>
          <w:tab w:val="left" w:pos="3103"/>
        </w:tabs>
        <w:rPr>
          <w:rFonts w:ascii="Calibri" w:hAnsi="Calibri" w:eastAsia="Calibri"/>
          <w:sz w:val="32"/>
          <w:szCs w:val="32"/>
        </w:rPr>
      </w:pPr>
    </w:p>
    <w:p>
      <w:pPr>
        <w:tabs>
          <w:tab w:val="left" w:pos="3103"/>
        </w:tabs>
        <w:rPr>
          <w:rFonts w:ascii="Calibri" w:hAnsi="Calibri" w:eastAsia="Calibri"/>
          <w:sz w:val="32"/>
          <w:szCs w:val="32"/>
        </w:rPr>
      </w:pPr>
    </w:p>
    <w:p>
      <w:pPr>
        <w:tabs>
          <w:tab w:val="left" w:pos="3103"/>
        </w:tabs>
        <w:rPr>
          <w:rFonts w:ascii="Calibri" w:hAnsi="Calibri" w:eastAsia="Calibri"/>
          <w:sz w:val="32"/>
          <w:szCs w:val="32"/>
        </w:rPr>
      </w:pPr>
    </w:p>
    <w:p>
      <w:pPr>
        <w:tabs>
          <w:tab w:val="left" w:pos="3103"/>
        </w:tabs>
        <w:rPr>
          <w:rFonts w:ascii="Calibri" w:hAnsi="Calibri" w:eastAsia="Calibri"/>
          <w:sz w:val="32"/>
          <w:szCs w:val="32"/>
        </w:rPr>
      </w:pPr>
    </w:p>
    <w:p>
      <w:pPr>
        <w:tabs>
          <w:tab w:val="left" w:pos="3103"/>
        </w:tabs>
        <w:rPr>
          <w:rFonts w:ascii="Calibri" w:hAnsi="Calibri" w:eastAsia="Calibri"/>
          <w:sz w:val="32"/>
          <w:szCs w:val="32"/>
        </w:rPr>
      </w:pPr>
    </w:p>
    <w:p>
      <w:pPr>
        <w:tabs>
          <w:tab w:val="left" w:pos="3103"/>
        </w:tabs>
        <w:rPr>
          <w:rFonts w:ascii="Calibri" w:hAnsi="Calibri" w:eastAsia="Calibri"/>
          <w:sz w:val="32"/>
          <w:szCs w:val="32"/>
        </w:rPr>
      </w:pPr>
    </w:p>
    <w:p>
      <w:pPr>
        <w:tabs>
          <w:tab w:val="left" w:pos="3103"/>
        </w:tabs>
        <w:rPr>
          <w:rFonts w:ascii="Calibri" w:hAnsi="Calibri" w:eastAsia="Calibri"/>
          <w:sz w:val="32"/>
          <w:szCs w:val="32"/>
        </w:rPr>
      </w:pPr>
    </w:p>
    <w:p>
      <w:pPr>
        <w:tabs>
          <w:tab w:val="left" w:pos="3103"/>
        </w:tabs>
        <w:rPr>
          <w:rFonts w:ascii="Calibri" w:hAnsi="Calibri" w:eastAsia="Calibri"/>
          <w:sz w:val="32"/>
          <w:szCs w:val="32"/>
        </w:rPr>
      </w:pPr>
    </w:p>
    <w:p>
      <w:pPr>
        <w:tabs>
          <w:tab w:val="left" w:pos="3103"/>
        </w:tabs>
        <w:rPr>
          <w:rFonts w:ascii="Calibri" w:hAnsi="Calibri" w:eastAsia="Calibri"/>
          <w:sz w:val="32"/>
          <w:szCs w:val="32"/>
        </w:rPr>
      </w:pPr>
    </w:p>
    <w:p>
      <w:pPr>
        <w:tabs>
          <w:tab w:val="left" w:pos="3103"/>
        </w:tabs>
        <w:rPr>
          <w:rFonts w:ascii="Calibri" w:hAnsi="Calibri" w:eastAsia="Calibri"/>
          <w:sz w:val="32"/>
          <w:szCs w:val="32"/>
        </w:rPr>
      </w:pP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lang w:val="en-IN"/>
        </w:rPr>
      </w:pPr>
      <w:r>
        <w:rPr>
          <w:rFonts w:ascii="Calibri" w:hAnsi="Calibri" w:eastAsia="Calibri" w:cs="Calibri"/>
          <w:sz w:val="32"/>
          <w:szCs w:val="32"/>
        </w:rPr>
        <w:t>2.</w:t>
      </w:r>
      <w:r>
        <w:rPr>
          <w:rFonts w:ascii="Calibri" w:hAnsi="Calibri" w:eastAsia="Calibri" w:cs="Calibri"/>
          <w:sz w:val="32"/>
          <w:szCs w:val="32"/>
          <w:lang w:val="en-IN"/>
        </w:rPr>
        <w:t>Register-Page</w:t>
      </w:r>
    </w:p>
    <w:p>
      <w:pPr>
        <w:tabs>
          <w:tab w:val="left" w:pos="3103"/>
        </w:tabs>
        <w:ind w:left="3960"/>
        <w:rPr>
          <w:rFonts w:ascii="Calibri" w:hAnsi="Calibri" w:eastAsia="Calibri" w:cs="Calibri"/>
          <w:color w:val="000000"/>
          <w:sz w:val="32"/>
          <w:szCs w:val="32"/>
        </w:rPr>
      </w:pPr>
    </w:p>
    <w:p>
      <w:pPr>
        <w:tabs>
          <w:tab w:val="left" w:pos="3103"/>
        </w:tabs>
        <w:rPr>
          <w:rFonts w:ascii="Calibri" w:hAnsi="Calibri" w:eastAsia="Calibri" w:cs="Calibri"/>
          <w:sz w:val="32"/>
          <w:szCs w:val="32"/>
          <w:lang w:val="en-IN"/>
        </w:rPr>
      </w:pPr>
      <w:r>
        <w:rPr>
          <w:rFonts w:ascii="Calibri" w:hAnsi="Calibri" w:eastAsia="Calibri" w:cs="Calibri"/>
          <w:sz w:val="32"/>
          <w:szCs w:val="32"/>
        </w:rPr>
        <w:drawing>
          <wp:inline distT="0" distB="0" distL="114300" distR="114300">
            <wp:extent cx="5546090" cy="2660015"/>
            <wp:effectExtent l="0" t="0" r="16510" b="6985"/>
            <wp:docPr id="15" name="Picture 15"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register"/>
                    <pic:cNvPicPr>
                      <a:picLocks noChangeAspect="1"/>
                    </pic:cNvPicPr>
                  </pic:nvPicPr>
                  <pic:blipFill>
                    <a:blip r:embed="rId27"/>
                    <a:stretch>
                      <a:fillRect/>
                    </a:stretch>
                  </pic:blipFill>
                  <pic:spPr>
                    <a:xfrm>
                      <a:off x="0" y="0"/>
                      <a:ext cx="5546090" cy="2660015"/>
                    </a:xfrm>
                    <a:prstGeom prst="rect">
                      <a:avLst/>
                    </a:prstGeom>
                  </pic:spPr>
                </pic:pic>
              </a:graphicData>
            </a:graphic>
          </wp:inline>
        </w:drawing>
      </w:r>
    </w:p>
    <w:p>
      <w:pPr>
        <w:tabs>
          <w:tab w:val="left" w:pos="3103"/>
        </w:tabs>
        <w:rPr>
          <w:rFonts w:ascii="Calibri" w:hAnsi="Calibri" w:eastAsia="Calibri" w:cs="Calibri"/>
          <w:sz w:val="32"/>
          <w:szCs w:val="32"/>
        </w:rPr>
      </w:pPr>
    </w:p>
    <w:p>
      <w:pPr>
        <w:spacing w:line="276" w:lineRule="auto"/>
        <w:rPr>
          <w:color w:val="000000"/>
          <w:sz w:val="32"/>
          <w:szCs w:val="32"/>
        </w:rPr>
      </w:pPr>
      <w:r>
        <w:rPr>
          <w:color w:val="000000"/>
          <w:sz w:val="32"/>
          <w:szCs w:val="32"/>
        </w:rPr>
        <w:t>This is Register Page User Can Register.</w:t>
      </w:r>
    </w:p>
    <w:p>
      <w:pPr>
        <w:tabs>
          <w:tab w:val="left" w:pos="3103"/>
        </w:tabs>
        <w:rPr>
          <w:rFonts w:ascii="Calibri" w:hAnsi="Calibri" w:eastAsia="Calibri" w:cs="Calibri"/>
          <w:sz w:val="32"/>
          <w:szCs w:val="32"/>
        </w:rPr>
      </w:pPr>
    </w:p>
    <w:p>
      <w:pPr>
        <w:tabs>
          <w:tab w:val="left" w:pos="3103"/>
        </w:tabs>
        <w:rPr>
          <w:rFonts w:ascii="Calibri" w:hAnsi="Calibri" w:eastAsia="Calibri" w:cs="Calibri"/>
          <w:sz w:val="32"/>
          <w:szCs w:val="32"/>
          <w:lang w:val="en-IN"/>
        </w:rPr>
      </w:pPr>
      <w:r>
        <w:rPr>
          <w:rFonts w:ascii="Calibri" w:hAnsi="Calibri" w:eastAsia="Calibri" w:cs="Calibri"/>
          <w:sz w:val="32"/>
          <w:szCs w:val="32"/>
          <w:lang w:val="en-IN"/>
        </w:rPr>
        <w:t>3. Manage User Page</w:t>
      </w:r>
    </w:p>
    <w:p>
      <w:pPr>
        <w:tabs>
          <w:tab w:val="left" w:pos="3103"/>
        </w:tabs>
        <w:rPr>
          <w:rFonts w:ascii="Calibri" w:hAnsi="Calibri" w:eastAsia="Calibri" w:cs="Calibri"/>
          <w:sz w:val="32"/>
          <w:szCs w:val="32"/>
          <w:lang w:val="en-IN"/>
        </w:rPr>
      </w:pPr>
    </w:p>
    <w:p>
      <w:pPr>
        <w:tabs>
          <w:tab w:val="left" w:pos="3103"/>
        </w:tabs>
        <w:rPr>
          <w:rFonts w:ascii="Calibri" w:hAnsi="Calibri" w:eastAsia="Calibri"/>
          <w:sz w:val="32"/>
          <w:szCs w:val="32"/>
          <w:lang w:val="en-IN"/>
        </w:rPr>
      </w:pPr>
      <w:r>
        <w:rPr>
          <w:rFonts w:ascii="Calibri" w:hAnsi="Calibri" w:eastAsia="Calibri" w:cs="Calibri"/>
          <w:sz w:val="32"/>
          <w:szCs w:val="32"/>
        </w:rPr>
        <w:drawing>
          <wp:inline distT="0" distB="0" distL="114300" distR="114300">
            <wp:extent cx="5542915" cy="2629535"/>
            <wp:effectExtent l="0" t="0" r="635" b="18415"/>
            <wp:docPr id="16" name="Picture 16" descr="Manage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nageUser"/>
                    <pic:cNvPicPr>
                      <a:picLocks noChangeAspect="1"/>
                    </pic:cNvPicPr>
                  </pic:nvPicPr>
                  <pic:blipFill>
                    <a:blip r:embed="rId28"/>
                    <a:stretch>
                      <a:fillRect/>
                    </a:stretch>
                  </pic:blipFill>
                  <pic:spPr>
                    <a:xfrm>
                      <a:off x="0" y="0"/>
                      <a:ext cx="5542915" cy="2629535"/>
                    </a:xfrm>
                    <a:prstGeom prst="rect">
                      <a:avLst/>
                    </a:prstGeom>
                  </pic:spPr>
                </pic:pic>
              </a:graphicData>
            </a:graphic>
          </wp:inline>
        </w:drawing>
      </w:r>
      <w:r>
        <w:rPr>
          <w:rFonts w:ascii="Calibri" w:hAnsi="Calibri" w:eastAsia="Calibri" w:cs="Calibri"/>
          <w:sz w:val="32"/>
          <w:szCs w:val="32"/>
          <w:lang w:val="en-IN"/>
        </w:rPr>
        <w:br w:type="textWrapping"/>
      </w:r>
      <w:r>
        <w:rPr>
          <w:rFonts w:ascii="Calibri" w:hAnsi="Calibri" w:eastAsia="Calibri" w:cs="Calibri"/>
          <w:sz w:val="32"/>
          <w:szCs w:val="32"/>
          <w:lang w:val="en-IN"/>
        </w:rPr>
        <w:br w:type="textWrapping"/>
      </w:r>
      <w:r>
        <w:rPr>
          <w:rFonts w:ascii="Calibri" w:hAnsi="Calibri" w:eastAsia="Calibri"/>
          <w:sz w:val="32"/>
          <w:szCs w:val="32"/>
          <w:lang w:val="en-IN"/>
        </w:rPr>
        <w:t>Admins can also manage users, such as updating user details and deleting users.</w:t>
      </w: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r>
        <w:rPr>
          <w:rFonts w:ascii="Calibri" w:hAnsi="Calibri" w:eastAsia="Calibri"/>
          <w:sz w:val="32"/>
          <w:szCs w:val="32"/>
          <w:lang w:val="en-IN"/>
        </w:rPr>
        <w:t>4. Create-User</w:t>
      </w: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r>
        <w:rPr>
          <w:rFonts w:ascii="Calibri" w:hAnsi="Calibri" w:eastAsia="Calibri"/>
          <w:sz w:val="32"/>
          <w:szCs w:val="32"/>
        </w:rPr>
        <w:drawing>
          <wp:inline distT="0" distB="0" distL="114300" distR="114300">
            <wp:extent cx="5536565" cy="2627630"/>
            <wp:effectExtent l="0" t="0" r="6985" b="1270"/>
            <wp:docPr id="17" name="Picture 17" descr="Create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reateUsers"/>
                    <pic:cNvPicPr>
                      <a:picLocks noChangeAspect="1"/>
                    </pic:cNvPicPr>
                  </pic:nvPicPr>
                  <pic:blipFill>
                    <a:blip r:embed="rId29"/>
                    <a:stretch>
                      <a:fillRect/>
                    </a:stretch>
                  </pic:blipFill>
                  <pic:spPr>
                    <a:xfrm>
                      <a:off x="0" y="0"/>
                      <a:ext cx="5536565" cy="2627630"/>
                    </a:xfrm>
                    <a:prstGeom prst="rect">
                      <a:avLst/>
                    </a:prstGeom>
                  </pic:spPr>
                </pic:pic>
              </a:graphicData>
            </a:graphic>
          </wp:inline>
        </w:drawing>
      </w:r>
    </w:p>
    <w:p>
      <w:pPr>
        <w:tabs>
          <w:tab w:val="left" w:pos="3103"/>
        </w:tabs>
        <w:rPr>
          <w:rFonts w:ascii="Calibri" w:hAnsi="Calibri" w:eastAsia="Calibri"/>
          <w:sz w:val="32"/>
          <w:szCs w:val="32"/>
          <w:lang w:val="en-IN"/>
        </w:rPr>
      </w:pPr>
      <w:r>
        <w:rPr>
          <w:rFonts w:ascii="Calibri" w:hAnsi="Calibri" w:eastAsia="Calibri"/>
          <w:sz w:val="32"/>
          <w:szCs w:val="32"/>
          <w:lang w:val="en-IN"/>
        </w:rPr>
        <w:t>Admin can also Add-New User in User list.</w:t>
      </w: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r>
        <w:rPr>
          <w:rFonts w:ascii="Calibri" w:hAnsi="Calibri" w:eastAsia="Calibri"/>
          <w:sz w:val="32"/>
          <w:szCs w:val="32"/>
          <w:lang w:val="en-IN"/>
        </w:rPr>
        <w:t>5. Manage Currencies</w:t>
      </w: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r>
        <w:rPr>
          <w:rFonts w:ascii="Calibri" w:hAnsi="Calibri" w:eastAsia="Calibri"/>
          <w:sz w:val="32"/>
          <w:szCs w:val="32"/>
        </w:rPr>
        <w:drawing>
          <wp:inline distT="0" distB="0" distL="114300" distR="114300">
            <wp:extent cx="5546090" cy="2647950"/>
            <wp:effectExtent l="0" t="0" r="16510" b="0"/>
            <wp:docPr id="19" name="Picture 19" descr="Curr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rrencies"/>
                    <pic:cNvPicPr>
                      <a:picLocks noChangeAspect="1"/>
                    </pic:cNvPicPr>
                  </pic:nvPicPr>
                  <pic:blipFill>
                    <a:blip r:embed="rId30"/>
                    <a:stretch>
                      <a:fillRect/>
                    </a:stretch>
                  </pic:blipFill>
                  <pic:spPr>
                    <a:xfrm>
                      <a:off x="0" y="0"/>
                      <a:ext cx="5546090" cy="2647950"/>
                    </a:xfrm>
                    <a:prstGeom prst="rect">
                      <a:avLst/>
                    </a:prstGeom>
                  </pic:spPr>
                </pic:pic>
              </a:graphicData>
            </a:graphic>
          </wp:inline>
        </w:drawing>
      </w: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r>
        <w:rPr>
          <w:rFonts w:ascii="Calibri" w:hAnsi="Calibri" w:eastAsia="Calibri"/>
          <w:sz w:val="32"/>
          <w:szCs w:val="32"/>
          <w:lang w:val="en-IN"/>
        </w:rPr>
        <w:t>Admin can Add,update and delete currencies.</w:t>
      </w: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numPr>
          <w:ilvl w:val="0"/>
          <w:numId w:val="19"/>
        </w:numPr>
        <w:tabs>
          <w:tab w:val="left" w:pos="3103"/>
        </w:tabs>
        <w:rPr>
          <w:rFonts w:ascii="Calibri" w:hAnsi="Calibri" w:eastAsia="Calibri"/>
          <w:sz w:val="32"/>
          <w:szCs w:val="32"/>
          <w:lang w:val="en-IN"/>
        </w:rPr>
      </w:pPr>
      <w:r>
        <w:rPr>
          <w:rFonts w:ascii="Calibri" w:hAnsi="Calibri" w:eastAsia="Calibri"/>
          <w:sz w:val="32"/>
          <w:szCs w:val="32"/>
          <w:lang w:val="en-IN"/>
        </w:rPr>
        <w:t>View All User</w:t>
      </w: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r>
        <w:rPr>
          <w:rFonts w:ascii="Calibri" w:hAnsi="Calibri" w:eastAsia="Calibri"/>
          <w:sz w:val="32"/>
          <w:szCs w:val="32"/>
        </w:rPr>
        <w:drawing>
          <wp:inline distT="0" distB="0" distL="114300" distR="114300">
            <wp:extent cx="5536565" cy="2656205"/>
            <wp:effectExtent l="0" t="0" r="6985" b="10795"/>
            <wp:docPr id="20" name="Picture 20" descr="_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_Users"/>
                    <pic:cNvPicPr>
                      <a:picLocks noChangeAspect="1"/>
                    </pic:cNvPicPr>
                  </pic:nvPicPr>
                  <pic:blipFill>
                    <a:blip r:embed="rId31"/>
                    <a:stretch>
                      <a:fillRect/>
                    </a:stretch>
                  </pic:blipFill>
                  <pic:spPr>
                    <a:xfrm>
                      <a:off x="0" y="0"/>
                      <a:ext cx="5536565" cy="2656205"/>
                    </a:xfrm>
                    <a:prstGeom prst="rect">
                      <a:avLst/>
                    </a:prstGeom>
                  </pic:spPr>
                </pic:pic>
              </a:graphicData>
            </a:graphic>
          </wp:inline>
        </w:drawing>
      </w: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r>
        <w:rPr>
          <w:rFonts w:ascii="Calibri" w:hAnsi="Calibri" w:eastAsia="Calibri"/>
          <w:sz w:val="32"/>
          <w:szCs w:val="32"/>
          <w:lang w:val="en-IN"/>
        </w:rPr>
        <w:t>Admins can view all users and manage them.</w:t>
      </w: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tabs>
          <w:tab w:val="left" w:pos="3103"/>
        </w:tabs>
        <w:rPr>
          <w:rFonts w:ascii="Calibri" w:hAnsi="Calibri" w:eastAsia="Calibri"/>
          <w:sz w:val="32"/>
          <w:szCs w:val="32"/>
          <w:lang w:val="en-IN"/>
        </w:rPr>
      </w:pPr>
    </w:p>
    <w:p>
      <w:pPr>
        <w:spacing w:line="276" w:lineRule="auto"/>
        <w:jc w:val="both"/>
        <w:rPr>
          <w:rFonts w:ascii="Calibri" w:hAnsi="Calibri" w:eastAsia="Calibri" w:cs="Calibri"/>
          <w:b/>
          <w:sz w:val="36"/>
          <w:szCs w:val="36"/>
          <w:u w:val="single"/>
        </w:rPr>
      </w:pPr>
    </w:p>
    <w:p>
      <w:pPr>
        <w:spacing w:line="276" w:lineRule="auto"/>
        <w:jc w:val="both"/>
        <w:rPr>
          <w:rFonts w:ascii="Calibri" w:hAnsi="Calibri" w:eastAsia="Calibri" w:cs="Calibri"/>
          <w:b/>
          <w:sz w:val="36"/>
          <w:szCs w:val="36"/>
          <w:u w:val="single"/>
        </w:rPr>
      </w:pPr>
    </w:p>
    <w:p>
      <w:pPr>
        <w:spacing w:line="276" w:lineRule="auto"/>
        <w:ind w:left="720" w:firstLine="720"/>
        <w:jc w:val="both"/>
        <w:rPr>
          <w:rFonts w:ascii="Calibri" w:hAnsi="Calibri" w:eastAsia="Calibri" w:cs="Calibri"/>
          <w:b/>
          <w:sz w:val="36"/>
          <w:szCs w:val="36"/>
          <w:u w:val="single"/>
        </w:rPr>
      </w:pPr>
      <w:r>
        <w:rPr>
          <w:rFonts w:ascii="Calibri" w:hAnsi="Calibri" w:eastAsia="Calibri" w:cs="Calibri"/>
          <w:b/>
          <w:sz w:val="36"/>
          <w:szCs w:val="36"/>
          <w:u w:val="single"/>
        </w:rPr>
        <w:t>7-Limitations and Future Enhancements</w:t>
      </w:r>
    </w:p>
    <w:p>
      <w:pPr>
        <w:spacing w:line="276" w:lineRule="auto"/>
        <w:jc w:val="center"/>
        <w:rPr>
          <w:rFonts w:ascii="Calibri" w:hAnsi="Calibri" w:eastAsia="Calibri" w:cs="Calibri"/>
          <w:b/>
          <w:sz w:val="52"/>
          <w:szCs w:val="52"/>
          <w:u w:val="single"/>
        </w:rPr>
      </w:pPr>
    </w:p>
    <w:p>
      <w:pPr>
        <w:rPr>
          <w:b/>
          <w:sz w:val="32"/>
          <w:szCs w:val="32"/>
        </w:rPr>
      </w:pPr>
      <w:r>
        <w:rPr>
          <w:b/>
          <w:sz w:val="32"/>
          <w:szCs w:val="32"/>
        </w:rPr>
        <w:t>7.1 LIMITATIONS: -</w:t>
      </w:r>
    </w:p>
    <w:p>
      <w:pPr>
        <w:rPr>
          <w:b/>
          <w:sz w:val="32"/>
          <w:szCs w:val="32"/>
        </w:rPr>
      </w:pPr>
    </w:p>
    <w:p>
      <w:pPr>
        <w:numPr>
          <w:ilvl w:val="0"/>
          <w:numId w:val="20"/>
        </w:numPr>
        <w:ind w:hanging="358"/>
        <w:rPr>
          <w:color w:val="000000"/>
          <w:sz w:val="28"/>
          <w:szCs w:val="28"/>
        </w:rPr>
      </w:pPr>
      <w:r>
        <w:rPr>
          <w:rFonts w:eastAsia="Noto Sans Symbols"/>
          <w:color w:val="000000"/>
          <w:sz w:val="28"/>
          <w:szCs w:val="28"/>
        </w:rPr>
        <w:t>User can not Provide Budget Management</w:t>
      </w:r>
      <w:r>
        <w:rPr>
          <w:color w:val="000000"/>
          <w:sz w:val="28"/>
          <w:szCs w:val="28"/>
        </w:rPr>
        <w:t>.</w:t>
      </w:r>
    </w:p>
    <w:p>
      <w:pPr>
        <w:numPr>
          <w:ilvl w:val="0"/>
          <w:numId w:val="20"/>
        </w:numPr>
        <w:ind w:hanging="358"/>
        <w:rPr>
          <w:color w:val="000000"/>
          <w:sz w:val="28"/>
          <w:szCs w:val="28"/>
        </w:rPr>
      </w:pPr>
      <w:r>
        <w:rPr>
          <w:rFonts w:eastAsia="Noto Sans Symbols"/>
          <w:color w:val="000000"/>
          <w:sz w:val="28"/>
          <w:szCs w:val="28"/>
        </w:rPr>
        <w:t>User can not get Reminders and Alerts.</w:t>
      </w:r>
    </w:p>
    <w:p>
      <w:pPr>
        <w:numPr>
          <w:ilvl w:val="0"/>
          <w:numId w:val="20"/>
        </w:numPr>
        <w:ind w:hanging="358"/>
        <w:rPr>
          <w:color w:val="000000"/>
          <w:sz w:val="28"/>
          <w:szCs w:val="28"/>
        </w:rPr>
      </w:pPr>
      <w:r>
        <w:rPr>
          <w:color w:val="000000"/>
          <w:sz w:val="28"/>
          <w:szCs w:val="28"/>
        </w:rPr>
        <w:t xml:space="preserve"> Data Backup and Sync are not available.</w:t>
      </w:r>
    </w:p>
    <w:p>
      <w:pPr>
        <w:rPr>
          <w:sz w:val="28"/>
          <w:szCs w:val="28"/>
        </w:rPr>
      </w:pPr>
    </w:p>
    <w:p>
      <w:pPr>
        <w:rPr>
          <w:sz w:val="28"/>
          <w:szCs w:val="28"/>
        </w:rPr>
      </w:pPr>
    </w:p>
    <w:p>
      <w:pPr>
        <w:rPr>
          <w:b/>
          <w:sz w:val="32"/>
          <w:szCs w:val="32"/>
        </w:rPr>
      </w:pPr>
      <w:r>
        <w:rPr>
          <w:b/>
          <w:sz w:val="32"/>
          <w:szCs w:val="32"/>
        </w:rPr>
        <w:t>7.2 FUTURE ENHANCEMENTS: -</w:t>
      </w:r>
    </w:p>
    <w:p>
      <w:pPr>
        <w:rPr>
          <w:b/>
          <w:sz w:val="32"/>
          <w:szCs w:val="32"/>
        </w:rPr>
      </w:pPr>
    </w:p>
    <w:p>
      <w:pPr>
        <w:numPr>
          <w:ilvl w:val="0"/>
          <w:numId w:val="21"/>
        </w:numPr>
        <w:rPr>
          <w:color w:val="000000"/>
          <w:sz w:val="28"/>
          <w:szCs w:val="28"/>
        </w:rPr>
      </w:pPr>
      <w:r>
        <w:rPr>
          <w:color w:val="000000"/>
          <w:sz w:val="28"/>
          <w:szCs w:val="28"/>
        </w:rPr>
        <w:t>User can Provide Budget Management.</w:t>
      </w:r>
    </w:p>
    <w:p>
      <w:pPr>
        <w:numPr>
          <w:ilvl w:val="0"/>
          <w:numId w:val="21"/>
        </w:numPr>
        <w:rPr>
          <w:color w:val="000000"/>
          <w:sz w:val="28"/>
          <w:szCs w:val="28"/>
        </w:rPr>
      </w:pPr>
      <w:r>
        <w:rPr>
          <w:color w:val="000000"/>
          <w:sz w:val="28"/>
          <w:szCs w:val="28"/>
        </w:rPr>
        <w:t>User can get a Reminders and Alerts.</w:t>
      </w:r>
    </w:p>
    <w:p>
      <w:pPr>
        <w:numPr>
          <w:ilvl w:val="0"/>
          <w:numId w:val="21"/>
        </w:numPr>
        <w:rPr>
          <w:sz w:val="28"/>
          <w:szCs w:val="28"/>
        </w:rPr>
      </w:pPr>
      <w:r>
        <w:rPr>
          <w:sz w:val="28"/>
          <w:szCs w:val="28"/>
        </w:rPr>
        <w:t>We can provideData Backup and Sync process.</w:t>
      </w:r>
    </w:p>
    <w:p>
      <w:pPr>
        <w:ind w:left="720"/>
        <w:rPr>
          <w:color w:val="000000"/>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36"/>
          <w:szCs w:val="36"/>
        </w:rPr>
      </w:pPr>
    </w:p>
    <w:p>
      <w:pPr>
        <w:jc w:val="center"/>
        <w:rPr>
          <w:rFonts w:ascii="Calibri" w:hAnsi="Calibri" w:eastAsia="Calibri" w:cs="Calibri"/>
          <w:b/>
          <w:sz w:val="36"/>
          <w:szCs w:val="36"/>
          <w:u w:val="single"/>
        </w:rPr>
      </w:pPr>
      <w:r>
        <w:rPr>
          <w:rFonts w:ascii="Calibri" w:hAnsi="Calibri" w:eastAsia="Calibri" w:cs="Calibri"/>
          <w:b/>
          <w:sz w:val="36"/>
          <w:szCs w:val="36"/>
          <w:u w:val="single"/>
        </w:rPr>
        <w:t>8-Conclusion</w:t>
      </w:r>
    </w:p>
    <w:p>
      <w:pPr>
        <w:jc w:val="center"/>
        <w:rPr>
          <w:rFonts w:ascii="Calibri" w:hAnsi="Calibri" w:eastAsia="Calibri" w:cs="Calibri"/>
          <w:b/>
          <w:sz w:val="66"/>
          <w:szCs w:val="66"/>
          <w:u w:val="single"/>
        </w:rPr>
      </w:pPr>
    </w:p>
    <w:p>
      <w:pPr>
        <w:numPr>
          <w:ilvl w:val="0"/>
          <w:numId w:val="22"/>
        </w:numPr>
        <w:spacing w:line="360" w:lineRule="auto"/>
        <w:jc w:val="both"/>
        <w:rPr>
          <w:color w:val="000000"/>
          <w:sz w:val="28"/>
          <w:szCs w:val="28"/>
          <w:highlight w:val="white"/>
        </w:rPr>
      </w:pPr>
      <w:r>
        <w:rPr>
          <w:color w:val="000000"/>
          <w:sz w:val="28"/>
          <w:szCs w:val="28"/>
        </w:rPr>
        <w:t>the expense tracker project aims to provide users with a comprehensive tool to effectively manage their finances. Through features such as expense and income tracking, budget management, currency conversion, and insightful reports, users can gain better control over their financial activities and make informed decisions.</w:t>
      </w:r>
    </w:p>
    <w:p>
      <w:pPr>
        <w:jc w:val="center"/>
        <w:rPr>
          <w:color w:val="000000"/>
          <w:sz w:val="49"/>
          <w:szCs w:val="49"/>
          <w:highlight w:val="white"/>
        </w:rPr>
      </w:pPr>
    </w:p>
    <w:p>
      <w:pPr>
        <w:jc w:val="center"/>
        <w:rPr>
          <w:color w:val="000000"/>
          <w:sz w:val="49"/>
          <w:szCs w:val="49"/>
          <w:highlight w:val="white"/>
        </w:rPr>
      </w:pPr>
    </w:p>
    <w:p>
      <w:pPr>
        <w:jc w:val="center"/>
        <w:rPr>
          <w:color w:val="000000"/>
          <w:sz w:val="49"/>
          <w:szCs w:val="49"/>
          <w:highlight w:val="white"/>
        </w:rPr>
      </w:pPr>
    </w:p>
    <w:p>
      <w:pPr>
        <w:jc w:val="center"/>
        <w:rPr>
          <w:color w:val="000000"/>
          <w:sz w:val="49"/>
          <w:szCs w:val="49"/>
          <w:highlight w:val="white"/>
        </w:rPr>
      </w:pPr>
    </w:p>
    <w:p>
      <w:pPr>
        <w:jc w:val="center"/>
        <w:rPr>
          <w:color w:val="000000"/>
          <w:sz w:val="49"/>
          <w:szCs w:val="49"/>
          <w:highlight w:val="white"/>
        </w:rPr>
      </w:pPr>
    </w:p>
    <w:p>
      <w:pPr>
        <w:jc w:val="center"/>
        <w:rPr>
          <w:color w:val="000000"/>
          <w:sz w:val="49"/>
          <w:szCs w:val="49"/>
          <w:highlight w:val="white"/>
        </w:rPr>
      </w:pPr>
    </w:p>
    <w:p>
      <w:pPr>
        <w:jc w:val="center"/>
        <w:rPr>
          <w:color w:val="000000"/>
          <w:sz w:val="49"/>
          <w:szCs w:val="49"/>
          <w:highlight w:val="white"/>
        </w:rPr>
      </w:pPr>
    </w:p>
    <w:p>
      <w:pPr>
        <w:jc w:val="center"/>
        <w:rPr>
          <w:color w:val="000000"/>
          <w:sz w:val="49"/>
          <w:szCs w:val="49"/>
          <w:highlight w:val="white"/>
        </w:rPr>
      </w:pPr>
    </w:p>
    <w:p>
      <w:pPr>
        <w:jc w:val="center"/>
        <w:rPr>
          <w:color w:val="000000"/>
          <w:sz w:val="49"/>
          <w:szCs w:val="49"/>
          <w:highlight w:val="white"/>
        </w:rPr>
      </w:pPr>
    </w:p>
    <w:p>
      <w:pPr>
        <w:jc w:val="center"/>
        <w:rPr>
          <w:color w:val="000000"/>
          <w:sz w:val="49"/>
          <w:szCs w:val="49"/>
          <w:highlight w:val="white"/>
        </w:rPr>
      </w:pPr>
    </w:p>
    <w:p>
      <w:pPr>
        <w:jc w:val="center"/>
        <w:rPr>
          <w:color w:val="000000"/>
          <w:sz w:val="49"/>
          <w:szCs w:val="49"/>
          <w:highlight w:val="white"/>
        </w:rPr>
      </w:pPr>
    </w:p>
    <w:p>
      <w:pPr>
        <w:jc w:val="center"/>
        <w:rPr>
          <w:color w:val="000000"/>
          <w:sz w:val="49"/>
          <w:szCs w:val="49"/>
          <w:highlight w:val="white"/>
        </w:rPr>
      </w:pPr>
    </w:p>
    <w:p>
      <w:pPr>
        <w:jc w:val="center"/>
        <w:rPr>
          <w:color w:val="000000"/>
          <w:sz w:val="49"/>
          <w:szCs w:val="49"/>
          <w:highlight w:val="white"/>
        </w:rPr>
      </w:pPr>
    </w:p>
    <w:p>
      <w:pPr>
        <w:jc w:val="center"/>
        <w:rPr>
          <w:color w:val="000000"/>
          <w:sz w:val="49"/>
          <w:szCs w:val="49"/>
          <w:highlight w:val="white"/>
        </w:rPr>
      </w:pPr>
    </w:p>
    <w:p>
      <w:pPr>
        <w:jc w:val="center"/>
        <w:rPr>
          <w:b/>
          <w:color w:val="000000"/>
          <w:sz w:val="36"/>
          <w:szCs w:val="36"/>
          <w:highlight w:val="white"/>
          <w:u w:val="single"/>
        </w:rPr>
      </w:pPr>
    </w:p>
    <w:p>
      <w:pPr>
        <w:jc w:val="center"/>
        <w:rPr>
          <w:b/>
          <w:color w:val="000000"/>
          <w:sz w:val="36"/>
          <w:szCs w:val="36"/>
          <w:highlight w:val="white"/>
          <w:u w:val="single"/>
        </w:rPr>
      </w:pPr>
    </w:p>
    <w:p>
      <w:pPr>
        <w:jc w:val="center"/>
        <w:rPr>
          <w:b/>
          <w:color w:val="000000"/>
          <w:sz w:val="36"/>
          <w:szCs w:val="36"/>
          <w:highlight w:val="white"/>
          <w:u w:val="single"/>
        </w:rPr>
      </w:pPr>
    </w:p>
    <w:p>
      <w:pPr>
        <w:jc w:val="center"/>
        <w:rPr>
          <w:rFonts w:ascii="Calibri" w:hAnsi="Calibri" w:eastAsia="Calibri" w:cs="Calibri"/>
          <w:b/>
          <w:sz w:val="36"/>
          <w:szCs w:val="36"/>
          <w:u w:val="single"/>
        </w:rPr>
      </w:pPr>
    </w:p>
    <w:p>
      <w:pPr>
        <w:jc w:val="center"/>
        <w:rPr>
          <w:rFonts w:ascii="Calibri" w:hAnsi="Calibri" w:eastAsia="Calibri" w:cs="Calibri"/>
          <w:b/>
          <w:sz w:val="36"/>
          <w:szCs w:val="36"/>
          <w:u w:val="single"/>
        </w:rPr>
      </w:pPr>
      <w:r>
        <w:rPr>
          <w:rFonts w:ascii="Calibri" w:hAnsi="Calibri" w:eastAsia="Calibri" w:cs="Calibri"/>
          <w:b/>
          <w:sz w:val="36"/>
          <w:szCs w:val="36"/>
          <w:u w:val="single"/>
        </w:rPr>
        <w:t>9-References and Bibliography</w:t>
      </w:r>
    </w:p>
    <w:p>
      <w:pPr>
        <w:ind w:left="720"/>
        <w:rPr>
          <w:b/>
          <w:color w:val="000000"/>
          <w:sz w:val="40"/>
          <w:szCs w:val="40"/>
          <w:u w:val="single"/>
        </w:rPr>
      </w:pPr>
    </w:p>
    <w:p>
      <w:pPr>
        <w:ind w:left="720"/>
        <w:rPr>
          <w:b/>
          <w:color w:val="000000"/>
          <w:sz w:val="40"/>
          <w:szCs w:val="40"/>
          <w:u w:val="single"/>
        </w:rPr>
      </w:pPr>
    </w:p>
    <w:p>
      <w:pPr>
        <w:numPr>
          <w:ilvl w:val="0"/>
          <w:numId w:val="23"/>
        </w:numPr>
        <w:rPr>
          <w:b/>
          <w:i/>
          <w:color w:val="000000"/>
          <w:sz w:val="28"/>
          <w:szCs w:val="28"/>
        </w:rPr>
      </w:pPr>
      <w:r>
        <w:fldChar w:fldCharType="begin"/>
      </w:r>
      <w:r>
        <w:instrText xml:space="preserve"> HYPERLINK "https://stackoverflow.com/" \h </w:instrText>
      </w:r>
      <w:r>
        <w:fldChar w:fldCharType="separate"/>
      </w:r>
      <w:r>
        <w:rPr>
          <w:b/>
          <w:i/>
          <w:color w:val="0000FF"/>
          <w:sz w:val="28"/>
          <w:szCs w:val="28"/>
          <w:u w:val="single"/>
        </w:rPr>
        <w:t>https://stackoverflow.com/</w:t>
      </w:r>
      <w:r>
        <w:rPr>
          <w:b/>
          <w:i/>
          <w:color w:val="0000FF"/>
          <w:sz w:val="28"/>
          <w:szCs w:val="28"/>
          <w:u w:val="single"/>
        </w:rPr>
        <w:fldChar w:fldCharType="end"/>
      </w:r>
    </w:p>
    <w:p>
      <w:pPr>
        <w:numPr>
          <w:ilvl w:val="0"/>
          <w:numId w:val="23"/>
        </w:numPr>
        <w:rPr>
          <w:b/>
          <w:i/>
          <w:color w:val="000000"/>
          <w:sz w:val="28"/>
          <w:szCs w:val="28"/>
        </w:rPr>
      </w:pPr>
      <w:r>
        <w:fldChar w:fldCharType="begin"/>
      </w:r>
      <w:r>
        <w:instrText xml:space="preserve"> HYPERLINK "https://www.w3schools.com/" \h </w:instrText>
      </w:r>
      <w:r>
        <w:fldChar w:fldCharType="separate"/>
      </w:r>
      <w:r>
        <w:rPr>
          <w:b/>
          <w:i/>
          <w:color w:val="0000FF"/>
          <w:sz w:val="28"/>
          <w:szCs w:val="28"/>
          <w:u w:val="single"/>
        </w:rPr>
        <w:t>https://www.w3schools.com/</w:t>
      </w:r>
      <w:r>
        <w:rPr>
          <w:b/>
          <w:i/>
          <w:color w:val="0000FF"/>
          <w:sz w:val="28"/>
          <w:szCs w:val="28"/>
          <w:u w:val="single"/>
        </w:rPr>
        <w:fldChar w:fldCharType="end"/>
      </w:r>
    </w:p>
    <w:p>
      <w:pPr>
        <w:numPr>
          <w:ilvl w:val="0"/>
          <w:numId w:val="23"/>
        </w:numPr>
        <w:rPr>
          <w:b/>
          <w:i/>
          <w:color w:val="000000"/>
          <w:sz w:val="28"/>
          <w:szCs w:val="28"/>
        </w:rPr>
      </w:pPr>
      <w:r>
        <w:fldChar w:fldCharType="begin"/>
      </w:r>
      <w:r>
        <w:instrText xml:space="preserve"> HYPERLINK "https://getbootstrap.com/" \h </w:instrText>
      </w:r>
      <w:r>
        <w:fldChar w:fldCharType="separate"/>
      </w:r>
      <w:r>
        <w:rPr>
          <w:b/>
          <w:i/>
          <w:color w:val="0000FF"/>
          <w:sz w:val="28"/>
          <w:szCs w:val="28"/>
          <w:u w:val="single"/>
        </w:rPr>
        <w:t>https://getbootstrap.com/</w:t>
      </w:r>
      <w:r>
        <w:rPr>
          <w:b/>
          <w:i/>
          <w:color w:val="0000FF"/>
          <w:sz w:val="28"/>
          <w:szCs w:val="28"/>
          <w:u w:val="single"/>
        </w:rPr>
        <w:fldChar w:fldCharType="end"/>
      </w:r>
    </w:p>
    <w:p>
      <w:pPr>
        <w:numPr>
          <w:ilvl w:val="0"/>
          <w:numId w:val="23"/>
        </w:numPr>
        <w:rPr>
          <w:b/>
          <w:i/>
          <w:color w:val="000000"/>
          <w:sz w:val="28"/>
          <w:szCs w:val="28"/>
        </w:rPr>
      </w:pPr>
      <w:r>
        <w:fldChar w:fldCharType="begin"/>
      </w:r>
      <w:r>
        <w:instrText xml:space="preserve"> HYPERLINK "https://www.tutorialrepublic.com/" \h </w:instrText>
      </w:r>
      <w:r>
        <w:fldChar w:fldCharType="separate"/>
      </w:r>
      <w:r>
        <w:rPr>
          <w:b/>
          <w:i/>
          <w:color w:val="0000FF"/>
          <w:sz w:val="28"/>
          <w:szCs w:val="28"/>
          <w:u w:val="single"/>
        </w:rPr>
        <w:t>https://www.tutorialrepublic.com/</w:t>
      </w:r>
      <w:r>
        <w:rPr>
          <w:b/>
          <w:i/>
          <w:color w:val="0000FF"/>
          <w:sz w:val="28"/>
          <w:szCs w:val="28"/>
          <w:u w:val="single"/>
        </w:rPr>
        <w:fldChar w:fldCharType="end"/>
      </w:r>
    </w:p>
    <w:p>
      <w:pPr>
        <w:rPr>
          <w:b/>
          <w:color w:val="000000"/>
          <w:sz w:val="40"/>
          <w:szCs w:val="40"/>
          <w:u w:val="single"/>
        </w:rPr>
      </w:pPr>
    </w:p>
    <w:p>
      <w:pPr>
        <w:rPr>
          <w:b/>
          <w:color w:val="000000"/>
          <w:sz w:val="40"/>
          <w:szCs w:val="40"/>
          <w:u w:val="single"/>
        </w:rPr>
      </w:pPr>
      <w:bookmarkStart w:id="4" w:name="_heading=h.gjdgxs" w:colFirst="0" w:colLast="0"/>
      <w:bookmarkEnd w:id="4"/>
    </w:p>
    <w:p>
      <w:pPr>
        <w:ind w:left="720" w:firstLine="720"/>
        <w:rPr>
          <w:b/>
          <w:color w:val="000000"/>
          <w:sz w:val="28"/>
          <w:szCs w:val="28"/>
          <w:u w:val="single"/>
        </w:rPr>
      </w:pPr>
      <w:r>
        <w:rPr>
          <w:b/>
          <w:color w:val="000000"/>
          <w:sz w:val="28"/>
          <w:szCs w:val="28"/>
          <w:u w:val="single"/>
        </w:rPr>
        <w:t>BOOK</w:t>
      </w:r>
    </w:p>
    <w:p>
      <w:pPr>
        <w:rPr>
          <w:b/>
          <w:i/>
          <w:color w:val="000000"/>
          <w:sz w:val="28"/>
          <w:szCs w:val="28"/>
          <w:u w:val="single"/>
        </w:rPr>
      </w:pPr>
    </w:p>
    <w:p>
      <w:pPr>
        <w:numPr>
          <w:ilvl w:val="0"/>
          <w:numId w:val="24"/>
        </w:numPr>
        <w:rPr>
          <w:b/>
          <w:i/>
          <w:color w:val="000000"/>
          <w:sz w:val="32"/>
          <w:szCs w:val="32"/>
        </w:rPr>
      </w:pPr>
      <w:r>
        <w:rPr>
          <w:b/>
          <w:sz w:val="28"/>
          <w:szCs w:val="28"/>
        </w:rPr>
        <w:t>ReactJS Notes for Professional, GoalKicker, Website ebook,</w:t>
      </w:r>
      <w:r>
        <w:rPr>
          <w:b/>
          <w:i/>
          <w:color w:val="000000"/>
          <w:sz w:val="32"/>
          <w:szCs w:val="32"/>
        </w:rPr>
        <w:t xml:space="preserve"> </w:t>
      </w:r>
    </w:p>
    <w:p>
      <w:pPr>
        <w:numPr>
          <w:ilvl w:val="0"/>
          <w:numId w:val="24"/>
        </w:numPr>
        <w:rPr>
          <w:b/>
          <w:color w:val="000000"/>
          <w:sz w:val="44"/>
          <w:szCs w:val="44"/>
        </w:rPr>
      </w:pPr>
      <w:r>
        <w:rPr>
          <w:b/>
          <w:color w:val="000000"/>
          <w:sz w:val="28"/>
          <w:szCs w:val="28"/>
        </w:rPr>
        <w:t>Codevolution. “ReactJS Tutorial for Beginners.” YouTube, YouTube, www.youtube.com/playlist?list=PLC3y8-rFHvwgg3vaYJgHGnModB54rxOk3.</w:t>
      </w:r>
    </w:p>
    <w:p>
      <w:pPr>
        <w:ind w:left="1440"/>
        <w:rPr>
          <w:b/>
          <w:color w:val="000000"/>
          <w:sz w:val="44"/>
          <w:szCs w:val="44"/>
          <w:u w:val="single"/>
        </w:rPr>
      </w:pPr>
    </w:p>
    <w:p>
      <w:pPr>
        <w:ind w:left="1440"/>
        <w:rPr>
          <w:b/>
          <w:color w:val="000000"/>
          <w:sz w:val="40"/>
          <w:szCs w:val="40"/>
          <w:u w:val="single"/>
        </w:rPr>
      </w:pPr>
    </w:p>
    <w:p>
      <w:pPr>
        <w:ind w:left="1440"/>
        <w:rPr>
          <w:b/>
          <w:color w:val="000000"/>
          <w:sz w:val="40"/>
          <w:szCs w:val="40"/>
          <w:u w:val="single"/>
        </w:rPr>
      </w:pPr>
    </w:p>
    <w:p>
      <w:pPr>
        <w:tabs>
          <w:tab w:val="left" w:pos="3103"/>
        </w:tabs>
        <w:rPr>
          <w:rFonts w:ascii="Calibri" w:hAnsi="Calibri" w:eastAsia="Calibri" w:cs="Calibri"/>
          <w:sz w:val="32"/>
          <w:szCs w:val="32"/>
        </w:rPr>
      </w:pPr>
    </w:p>
    <w:sectPr>
      <w:headerReference r:id="rId4" w:type="default"/>
      <w:footerReference r:id="rId5" w:type="default"/>
      <w:pgSz w:w="11906" w:h="16838"/>
      <w:pgMar w:top="1440" w:right="1440" w:bottom="1440" w:left="1728" w:header="720" w:footer="51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Shruti">
    <w:altName w:val="Sitka Text"/>
    <w:panose1 w:val="020005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inherit">
    <w:altName w:val="Segoe Print"/>
    <w:panose1 w:val="00000000000000000000"/>
    <w:charset w:val="00"/>
    <w:family w:val="auto"/>
    <w:pitch w:val="default"/>
    <w:sig w:usb0="00000000" w:usb1="00000000" w:usb2="00000000" w:usb3="00000000" w:csb0="00000000" w:csb1="00000000"/>
  </w:font>
  <w:font w:name="CIDFont+F3">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itka Text">
    <w:panose1 w:val="02000505000000020004"/>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276" w:lineRule="auto"/>
      <w:rPr>
        <w:rFonts w:ascii="Calibri" w:hAnsi="Calibri" w:eastAsia="Calibri" w:cs="Calibri"/>
        <w:color w:val="000000"/>
        <w:sz w:val="22"/>
        <w:szCs w:val="22"/>
      </w:rPr>
    </w:pPr>
  </w:p>
  <w:tbl>
    <w:tblPr>
      <w:tblStyle w:val="43"/>
      <w:tblW w:w="8957" w:type="dxa"/>
      <w:tblInd w:w="-108"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4478"/>
      <w:gridCol w:w="4479"/>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c>
        <w:tcPr>
          <w:tcW w:w="4478" w:type="dxa"/>
          <w:vAlign w:val="center"/>
        </w:tcPr>
        <w:p>
          <w:pPr>
            <w:rPr>
              <w:rFonts w:ascii="Calibri" w:hAnsi="Calibri" w:eastAsia="Calibri" w:cs="Calibri"/>
              <w:color w:val="000000"/>
            </w:rPr>
          </w:pPr>
        </w:p>
      </w:tc>
      <w:tc>
        <w:tcPr>
          <w:tcW w:w="4479" w:type="dxa"/>
          <w:vAlign w:val="center"/>
        </w:tcPr>
        <w:p>
          <w:pPr>
            <w:jc w:val="right"/>
            <w:rPr>
              <w:rFonts w:ascii="Calibri" w:hAnsi="Calibri" w:eastAsia="Calibri" w:cs="Calibri"/>
              <w:color w:val="000000"/>
            </w:rPr>
          </w:pPr>
        </w:p>
      </w:tc>
    </w:tr>
  </w:tbl>
  <w:p>
    <w:pPr>
      <w:rPr>
        <w:rFonts w:ascii="Calibri" w:hAnsi="Calibri" w:eastAsia="Calibri" w:cs="Calibri"/>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276" w:lineRule="auto"/>
      <w:rPr>
        <w:rFonts w:ascii="Calibri" w:hAnsi="Calibri" w:eastAsia="Calibri" w:cs="Calibri"/>
        <w:color w:val="000000"/>
      </w:rPr>
    </w:pPr>
  </w:p>
  <w:tbl>
    <w:tblPr>
      <w:tblStyle w:val="44"/>
      <w:tblW w:w="8957" w:type="dxa"/>
      <w:tblInd w:w="-108"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4478"/>
      <w:gridCol w:w="4479"/>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c>
        <w:tcPr>
          <w:tcW w:w="4478" w:type="dxa"/>
          <w:vAlign w:val="center"/>
        </w:tcPr>
        <w:p>
          <w:pPr>
            <w:tabs>
              <w:tab w:val="center" w:pos="4680"/>
              <w:tab w:val="right" w:pos="9360"/>
            </w:tabs>
            <w:rPr>
              <w:rFonts w:ascii="Calibri" w:hAnsi="Calibri" w:eastAsia="Calibri" w:cs="Calibri"/>
              <w:color w:val="000000"/>
            </w:rPr>
          </w:pPr>
          <w:r>
            <w:rPr>
              <w:rFonts w:ascii="Calibri" w:hAnsi="Calibri" w:eastAsia="Calibri" w:cs="Calibri"/>
              <w:color w:val="000000"/>
            </w:rPr>
            <w:t>Smt. C.Z.M. Gosrani College</w:t>
          </w:r>
        </w:p>
      </w:tc>
      <w:tc>
        <w:tcPr>
          <w:tcW w:w="4479" w:type="dxa"/>
          <w:vAlign w:val="center"/>
        </w:tcPr>
        <w:p>
          <w:pPr>
            <w:tabs>
              <w:tab w:val="center" w:pos="4680"/>
              <w:tab w:val="right" w:pos="9360"/>
            </w:tabs>
            <w:jc w:val="right"/>
            <w:rPr>
              <w:rFonts w:ascii="Calibri" w:hAnsi="Calibri" w:eastAsia="Calibri" w:cs="Calibri"/>
              <w:color w:val="000000"/>
            </w:rPr>
          </w:pPr>
          <w:r>
            <w:rPr>
              <w:rFonts w:ascii="Calibri" w:hAnsi="Calibri" w:eastAsia="Calibri" w:cs="Calibri"/>
              <w:color w:val="000000"/>
            </w:rPr>
            <w:t xml:space="preserve">Page </w:t>
          </w:r>
          <w:r>
            <w:rPr>
              <w:rFonts w:ascii="Calibri" w:hAnsi="Calibri" w:eastAsia="Calibri" w:cs="Calibri"/>
              <w:b/>
              <w:color w:val="000000"/>
            </w:rPr>
            <w:fldChar w:fldCharType="begin"/>
          </w:r>
          <w:r>
            <w:rPr>
              <w:rFonts w:ascii="Calibri" w:hAnsi="Calibri" w:eastAsia="Calibri" w:cs="Calibri"/>
              <w:b/>
              <w:color w:val="000000"/>
            </w:rPr>
            <w:instrText xml:space="preserve">PAGE</w:instrText>
          </w:r>
          <w:r>
            <w:rPr>
              <w:rFonts w:ascii="Calibri" w:hAnsi="Calibri" w:eastAsia="Calibri" w:cs="Calibri"/>
              <w:b/>
              <w:color w:val="000000"/>
            </w:rPr>
            <w:fldChar w:fldCharType="separate"/>
          </w:r>
          <w:r>
            <w:rPr>
              <w:rFonts w:ascii="Calibri" w:hAnsi="Calibri" w:eastAsia="Calibri" w:cs="Calibri"/>
              <w:b/>
              <w:color w:val="000000"/>
            </w:rPr>
            <w:t>14</w:t>
          </w:r>
          <w:r>
            <w:rPr>
              <w:rFonts w:ascii="Calibri" w:hAnsi="Calibri" w:eastAsia="Calibri" w:cs="Calibri"/>
              <w:b/>
              <w:color w:val="000000"/>
            </w:rPr>
            <w:fldChar w:fldCharType="end"/>
          </w:r>
          <w:r>
            <w:rPr>
              <w:rFonts w:ascii="Calibri" w:hAnsi="Calibri" w:eastAsia="Calibri" w:cs="Calibri"/>
              <w:color w:val="000000"/>
            </w:rPr>
            <w:t xml:space="preserve"> of </w:t>
          </w:r>
          <w:r>
            <w:rPr>
              <w:rFonts w:ascii="Calibri" w:hAnsi="Calibri" w:eastAsia="Calibri" w:cs="Calibri"/>
              <w:b/>
              <w:color w:val="000000"/>
            </w:rPr>
            <w:t>39</w:t>
          </w:r>
        </w:p>
      </w:tc>
    </w:tr>
  </w:tbl>
  <w:p>
    <w:pPr>
      <w:rPr>
        <w:rFonts w:ascii="Calibri" w:hAnsi="Calibri" w:eastAsia="Calibri" w:cs="Calibri"/>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rPr>
        <w:rFonts w:ascii="Calibri" w:hAnsi="Calibri" w:eastAsia="Calibri" w:cs="Calibri"/>
        <w:color w:val="000000"/>
        <w:sz w:val="22"/>
        <w:szCs w:val="22"/>
      </w:rPr>
    </w:pP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-50165</wp:posOffset>
              </wp:positionV>
              <wp:extent cx="1200150" cy="451485"/>
              <wp:effectExtent l="0" t="0" r="0" b="0"/>
              <wp:wrapSquare wrapText="bothSides"/>
              <wp:docPr id="93" name="Freeform 93"/>
              <wp:cNvGraphicFramePr/>
              <a:graphic xmlns:a="http://schemas.openxmlformats.org/drawingml/2006/main">
                <a:graphicData uri="http://schemas.microsoft.com/office/word/2010/wordprocessingShape">
                  <wps:wsp>
                    <wps:cNvSpPr/>
                    <wps:spPr>
                      <a:xfrm>
                        <a:off x="4750688" y="3559020"/>
                        <a:ext cx="1190625" cy="441960"/>
                      </a:xfrm>
                      <a:custGeom>
                        <a:avLst/>
                        <a:gdLst/>
                        <a:ahLst/>
                        <a:cxnLst/>
                        <a:rect l="l" t="t" r="r" b="b"/>
                        <a:pathLst>
                          <a:path w="1190625" h="441960" extrusionOk="0">
                            <a:moveTo>
                              <a:pt x="0" y="0"/>
                            </a:moveTo>
                            <a:lnTo>
                              <a:pt x="0" y="441960"/>
                            </a:lnTo>
                            <a:lnTo>
                              <a:pt x="1190625" y="441960"/>
                            </a:lnTo>
                            <a:lnTo>
                              <a:pt x="1190625" y="0"/>
                            </a:lnTo>
                            <a:close/>
                          </a:path>
                        </a:pathLst>
                      </a:custGeom>
                      <a:solidFill>
                        <a:srgbClr val="FFFFFF"/>
                      </a:solidFill>
                      <a:ln>
                        <a:noFill/>
                      </a:ln>
                    </wps:spPr>
                    <wps:txbx>
                      <w:txbxContent>
                        <w:p>
                          <w:pPr>
                            <w:jc w:val="center"/>
                            <w:rPr>
                              <w:rFonts w:ascii="Calibri" w:hAnsi="Calibri" w:eastAsia="Calibri" w:cs="Calibri"/>
                              <w:color w:val="000000"/>
                              <w:sz w:val="22"/>
                            </w:rPr>
                          </w:pPr>
                          <w:r>
                            <w:rPr>
                              <w:rFonts w:ascii="Calibri" w:hAnsi="Calibri" w:eastAsia="Calibri" w:cs="Calibri"/>
                              <w:color w:val="000000"/>
                              <w:sz w:val="22"/>
                            </w:rPr>
                            <w:t>23SI032PG00359</w:t>
                          </w:r>
                        </w:p>
                        <w:p>
                          <w:pPr>
                            <w:jc w:val="center"/>
                          </w:pPr>
                          <w:r>
                            <w:rPr>
                              <w:rFonts w:ascii="Calibri" w:hAnsi="Calibri" w:eastAsia="Calibri" w:cs="Calibri"/>
                              <w:color w:val="000000"/>
                              <w:sz w:val="22"/>
                            </w:rPr>
                            <w:t>23SI032PG00369</w:t>
                          </w:r>
                        </w:p>
                      </w:txbxContent>
                    </wps:txbx>
                    <wps:bodyPr spcFirstLastPara="1" wrap="square" lIns="114300" tIns="45700" rIns="114300" bIns="45700" anchor="t" anchorCtr="0">
                      <a:noAutofit/>
                    </wps:bodyPr>
                  </wps:wsp>
                </a:graphicData>
              </a:graphic>
            </wp:anchor>
          </w:drawing>
        </mc:Choice>
        <mc:Fallback>
          <w:pict>
            <v:shape id="_x0000_s1026" o:spid="_x0000_s1026" o:spt="100" style="position:absolute;left:0pt;margin-left:1pt;margin-top:-3.95pt;height:35.55pt;width:94.5pt;mso-wrap-distance-bottom:0pt;mso-wrap-distance-left:9pt;mso-wrap-distance-right:9pt;mso-wrap-distance-top:0pt;z-index:251659264;mso-width-relative:page;mso-height-relative:page;" fillcolor="#FFFFFF" filled="t" stroked="f" coordsize="1190625,441960" o:gfxdata="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fKKXLWAAAABwEAAA8AAAAAAAAAAQAgAAAAIgAAAGRycy9kb3ducmV2LnhtbFBLAQIUABQAAAAI&#10;AIdO4kBSp9imYQIAADEFAAAOAAAAAAAAAAEAIAAAACUBAABkcnMvZTJvRG9jLnhtbFBLBQYAAAAA&#10;BgAGAFkBAAD4BQAAAAA=&#10;" path="m0,0l0,441960,1190625,441960,1190625,0xe">
              <v:path textboxrect="0,0,1190625,441960"/>
              <v:fill on="t" focussize="0,0"/>
              <v:stroke on="f"/>
              <v:imagedata o:title=""/>
              <o:lock v:ext="edit" aspectratio="f"/>
              <v:textbox inset="3.175mm,3.59842519685039pt,3.175mm,3.59842519685039pt">
                <w:txbxContent>
                  <w:p>
                    <w:pPr>
                      <w:jc w:val="center"/>
                      <w:rPr>
                        <w:rFonts w:ascii="Calibri" w:hAnsi="Calibri" w:eastAsia="Calibri" w:cs="Calibri"/>
                        <w:color w:val="000000"/>
                        <w:sz w:val="22"/>
                      </w:rPr>
                    </w:pPr>
                    <w:r>
                      <w:rPr>
                        <w:rFonts w:ascii="Calibri" w:hAnsi="Calibri" w:eastAsia="Calibri" w:cs="Calibri"/>
                        <w:color w:val="000000"/>
                        <w:sz w:val="22"/>
                      </w:rPr>
                      <w:t>23SI032PG00359</w:t>
                    </w:r>
                  </w:p>
                  <w:p>
                    <w:pPr>
                      <w:jc w:val="center"/>
                    </w:pPr>
                    <w:r>
                      <w:rPr>
                        <w:rFonts w:ascii="Calibri" w:hAnsi="Calibri" w:eastAsia="Calibri" w:cs="Calibri"/>
                        <w:color w:val="000000"/>
                        <w:sz w:val="22"/>
                      </w:rPr>
                      <w:t>23SI032PG00369</w:t>
                    </w: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3822700</wp:posOffset>
              </wp:positionH>
              <wp:positionV relativeFrom="paragraph">
                <wp:posOffset>0</wp:posOffset>
              </wp:positionV>
              <wp:extent cx="2124075" cy="295275"/>
              <wp:effectExtent l="0" t="0" r="0" b="0"/>
              <wp:wrapSquare wrapText="bothSides"/>
              <wp:docPr id="95" name="Freeform 95"/>
              <wp:cNvGraphicFramePr/>
              <a:graphic xmlns:a="http://schemas.openxmlformats.org/drawingml/2006/main">
                <a:graphicData uri="http://schemas.microsoft.com/office/word/2010/wordprocessingShape">
                  <wps:wsp>
                    <wps:cNvSpPr/>
                    <wps:spPr>
                      <a:xfrm>
                        <a:off x="4288725" y="3637125"/>
                        <a:ext cx="2114550" cy="285750"/>
                      </a:xfrm>
                      <a:custGeom>
                        <a:avLst/>
                        <a:gdLst/>
                        <a:ahLst/>
                        <a:cxnLst/>
                        <a:rect l="l" t="t" r="r" b="b"/>
                        <a:pathLst>
                          <a:path w="2114550" h="285750" extrusionOk="0">
                            <a:moveTo>
                              <a:pt x="0" y="0"/>
                            </a:moveTo>
                            <a:lnTo>
                              <a:pt x="0" y="285750"/>
                            </a:lnTo>
                            <a:lnTo>
                              <a:pt x="2114550" y="285750"/>
                            </a:lnTo>
                            <a:lnTo>
                              <a:pt x="2114550" y="0"/>
                            </a:lnTo>
                            <a:close/>
                          </a:path>
                        </a:pathLst>
                      </a:custGeom>
                      <a:solidFill>
                        <a:srgbClr val="FFFFFF"/>
                      </a:solidFill>
                      <a:ln>
                        <a:noFill/>
                      </a:ln>
                    </wps:spPr>
                    <wps:txbx>
                      <w:txbxContent>
                        <w:p>
                          <w:pPr>
                            <w:jc w:val="right"/>
                            <w:rPr>
                              <w:rFonts w:hint="default"/>
                              <w:lang w:val="en-US"/>
                            </w:rPr>
                          </w:pPr>
                          <w:r>
                            <w:rPr>
                              <w:rFonts w:hint="default" w:ascii="Calibri" w:hAnsi="Calibri" w:eastAsia="Calibri" w:cs="Calibri"/>
                              <w:color w:val="000000"/>
                              <w:lang w:val="en-US"/>
                            </w:rPr>
                            <w:t>Expense-treacker</w:t>
                          </w:r>
                        </w:p>
                      </w:txbxContent>
                    </wps:txbx>
                    <wps:bodyPr spcFirstLastPara="1" wrap="square" lIns="114300" tIns="45700" rIns="114300" bIns="45700" anchor="t" anchorCtr="0">
                      <a:noAutofit/>
                    </wps:bodyPr>
                  </wps:wsp>
                </a:graphicData>
              </a:graphic>
            </wp:anchor>
          </w:drawing>
        </mc:Choice>
        <mc:Fallback>
          <w:pict>
            <v:shape id="_x0000_s1026" o:spid="_x0000_s1026" o:spt="100" style="position:absolute;left:0pt;margin-left:301pt;margin-top:0pt;height:23.25pt;width:167.25pt;mso-wrap-distance-bottom:0pt;mso-wrap-distance-left:9pt;mso-wrap-distance-right:9pt;mso-wrap-distance-top:0pt;z-index:251660288;mso-width-relative:page;mso-height-relative:page;" fillcolor="#FFFFFF" filled="t" stroked="f" coordsize="2114550,285750" o:gfxdata="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UWeuCdgAAAAHAQAADwAAAAAAAAABACAAAAAiAAAAZHJzL2Rvd25yZXYueG1sUEsBAhQAFAAAAAgA&#10;h07iQClwhN5eAgAAMQUAAA4AAAAAAAAAAQAgAAAAJwEAAGRycy9lMm9Eb2MueG1sUEsFBgAAAAAG&#10;AAYAWQEAAPcFAAAAAA==&#10;" path="m0,0l0,285750,2114550,285750,2114550,0xe">
              <v:path textboxrect="0,0,2114550,285750"/>
              <v:fill on="t" focussize="0,0"/>
              <v:stroke on="f"/>
              <v:imagedata o:title=""/>
              <o:lock v:ext="edit" aspectratio="f"/>
              <v:textbox inset="3.175mm,3.59842519685039pt,3.175mm,3.59842519685039pt">
                <w:txbxContent>
                  <w:p>
                    <w:pPr>
                      <w:jc w:val="right"/>
                      <w:rPr>
                        <w:rFonts w:hint="default"/>
                        <w:lang w:val="en-US"/>
                      </w:rPr>
                    </w:pPr>
                    <w:r>
                      <w:rPr>
                        <w:rFonts w:hint="default" w:ascii="Calibri" w:hAnsi="Calibri" w:eastAsia="Calibri" w:cs="Calibri"/>
                        <w:color w:val="000000"/>
                        <w:lang w:val="en-US"/>
                      </w:rPr>
                      <w:t>Expense-treacker</w:t>
                    </w:r>
                  </w:p>
                </w:txbxContent>
              </v:textbox>
              <w10:wrap type="squar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B58F75"/>
    <w:multiLevelType w:val="singleLevel"/>
    <w:tmpl w:val="88B58F75"/>
    <w:lvl w:ilvl="0" w:tentative="0">
      <w:start w:val="6"/>
      <w:numFmt w:val="decimal"/>
      <w:suff w:val="space"/>
      <w:lvlText w:val="%1."/>
      <w:lvlJc w:val="left"/>
    </w:lvl>
  </w:abstractNum>
  <w:abstractNum w:abstractNumId="1">
    <w:nsid w:val="9239341B"/>
    <w:multiLevelType w:val="multilevel"/>
    <w:tmpl w:val="9239341B"/>
    <w:lvl w:ilvl="0" w:tentative="0">
      <w:start w:val="1"/>
      <w:numFmt w:val="bullet"/>
      <w:lvlText w:val="o"/>
      <w:lvlJc w:val="left"/>
      <w:pPr>
        <w:ind w:left="720" w:hanging="360"/>
      </w:pPr>
      <w:rPr>
        <w:rFonts w:ascii="Courier New" w:hAnsi="Courier New" w:eastAsia="Courier New" w:cs="Courier New"/>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9C8AC8EF"/>
    <w:multiLevelType w:val="multilevel"/>
    <w:tmpl w:val="9C8AC8EF"/>
    <w:lvl w:ilvl="0" w:tentative="0">
      <w:start w:val="1"/>
      <w:numFmt w:val="bullet"/>
      <w:lvlText w:val="●"/>
      <w:lvlJc w:val="left"/>
      <w:pPr>
        <w:ind w:left="804" w:hanging="357"/>
      </w:pPr>
      <w:rPr>
        <w:rFonts w:ascii="Noto Sans Symbols" w:hAnsi="Noto Sans Symbols" w:eastAsia="Noto Sans Symbols" w:cs="Noto Sans Symbols"/>
      </w:rPr>
    </w:lvl>
    <w:lvl w:ilvl="1" w:tentative="0">
      <w:start w:val="1"/>
      <w:numFmt w:val="bullet"/>
      <w:lvlText w:val="o"/>
      <w:lvlJc w:val="left"/>
      <w:pPr>
        <w:ind w:left="1524" w:hanging="360"/>
      </w:pPr>
      <w:rPr>
        <w:rFonts w:ascii="Courier New" w:hAnsi="Courier New" w:eastAsia="Courier New" w:cs="Courier New"/>
      </w:rPr>
    </w:lvl>
    <w:lvl w:ilvl="2" w:tentative="0">
      <w:start w:val="1"/>
      <w:numFmt w:val="bullet"/>
      <w:lvlText w:val="▪"/>
      <w:lvlJc w:val="left"/>
      <w:pPr>
        <w:ind w:left="2244" w:hanging="360"/>
      </w:pPr>
      <w:rPr>
        <w:rFonts w:ascii="Noto Sans Symbols" w:hAnsi="Noto Sans Symbols" w:eastAsia="Noto Sans Symbols" w:cs="Noto Sans Symbols"/>
      </w:rPr>
    </w:lvl>
    <w:lvl w:ilvl="3" w:tentative="0">
      <w:start w:val="1"/>
      <w:numFmt w:val="bullet"/>
      <w:lvlText w:val="●"/>
      <w:lvlJc w:val="left"/>
      <w:pPr>
        <w:ind w:left="2964" w:hanging="360"/>
      </w:pPr>
      <w:rPr>
        <w:rFonts w:ascii="Noto Sans Symbols" w:hAnsi="Noto Sans Symbols" w:eastAsia="Noto Sans Symbols" w:cs="Noto Sans Symbols"/>
      </w:rPr>
    </w:lvl>
    <w:lvl w:ilvl="4" w:tentative="0">
      <w:start w:val="1"/>
      <w:numFmt w:val="bullet"/>
      <w:lvlText w:val="o"/>
      <w:lvlJc w:val="left"/>
      <w:pPr>
        <w:ind w:left="3684" w:hanging="360"/>
      </w:pPr>
      <w:rPr>
        <w:rFonts w:ascii="Courier New" w:hAnsi="Courier New" w:eastAsia="Courier New" w:cs="Courier New"/>
      </w:rPr>
    </w:lvl>
    <w:lvl w:ilvl="5" w:tentative="0">
      <w:start w:val="1"/>
      <w:numFmt w:val="bullet"/>
      <w:lvlText w:val="▪"/>
      <w:lvlJc w:val="left"/>
      <w:pPr>
        <w:ind w:left="4404" w:hanging="360"/>
      </w:pPr>
      <w:rPr>
        <w:rFonts w:ascii="Noto Sans Symbols" w:hAnsi="Noto Sans Symbols" w:eastAsia="Noto Sans Symbols" w:cs="Noto Sans Symbols"/>
      </w:rPr>
    </w:lvl>
    <w:lvl w:ilvl="6" w:tentative="0">
      <w:start w:val="1"/>
      <w:numFmt w:val="bullet"/>
      <w:lvlText w:val="●"/>
      <w:lvlJc w:val="left"/>
      <w:pPr>
        <w:ind w:left="5124" w:hanging="360"/>
      </w:pPr>
      <w:rPr>
        <w:rFonts w:ascii="Noto Sans Symbols" w:hAnsi="Noto Sans Symbols" w:eastAsia="Noto Sans Symbols" w:cs="Noto Sans Symbols"/>
      </w:rPr>
    </w:lvl>
    <w:lvl w:ilvl="7" w:tentative="0">
      <w:start w:val="1"/>
      <w:numFmt w:val="bullet"/>
      <w:lvlText w:val="o"/>
      <w:lvlJc w:val="left"/>
      <w:pPr>
        <w:ind w:left="5844" w:hanging="360"/>
      </w:pPr>
      <w:rPr>
        <w:rFonts w:ascii="Courier New" w:hAnsi="Courier New" w:eastAsia="Courier New" w:cs="Courier New"/>
      </w:rPr>
    </w:lvl>
    <w:lvl w:ilvl="8" w:tentative="0">
      <w:start w:val="1"/>
      <w:numFmt w:val="bullet"/>
      <w:lvlText w:val="▪"/>
      <w:lvlJc w:val="left"/>
      <w:pPr>
        <w:ind w:left="6564" w:hanging="360"/>
      </w:pPr>
      <w:rPr>
        <w:rFonts w:ascii="Noto Sans Symbols" w:hAnsi="Noto Sans Symbols" w:eastAsia="Noto Sans Symbols" w:cs="Noto Sans Symbols"/>
      </w:rPr>
    </w:lvl>
  </w:abstractNum>
  <w:abstractNum w:abstractNumId="3">
    <w:nsid w:val="B5E306ED"/>
    <w:multiLevelType w:val="multilevel"/>
    <w:tmpl w:val="B5E306ED"/>
    <w:lvl w:ilvl="0" w:tentative="0">
      <w:start w:val="1"/>
      <w:numFmt w:val="bullet"/>
      <w:lvlText w:val="●"/>
      <w:lvlJc w:val="left"/>
      <w:pPr>
        <w:ind w:left="1080" w:hanging="360"/>
      </w:pPr>
      <w:rPr>
        <w:rFonts w:ascii="Noto Sans Symbols" w:hAnsi="Noto Sans Symbols" w:eastAsia="Noto Sans Symbols" w:cs="Noto Sans Symbols"/>
        <w:sz w:val="28"/>
        <w:szCs w:val="28"/>
      </w:rPr>
    </w:lvl>
    <w:lvl w:ilvl="1" w:tentative="0">
      <w:start w:val="1"/>
      <w:numFmt w:val="bullet"/>
      <w:lvlText w:val="o"/>
      <w:lvlJc w:val="left"/>
      <w:pPr>
        <w:ind w:left="1800" w:hanging="360"/>
      </w:pPr>
      <w:rPr>
        <w:rFonts w:ascii="Courier New" w:hAnsi="Courier New" w:eastAsia="Courier New" w:cs="Courier New"/>
        <w:sz w:val="28"/>
        <w:szCs w:val="28"/>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4">
    <w:nsid w:val="BF205925"/>
    <w:multiLevelType w:val="multilevel"/>
    <w:tmpl w:val="BF205925"/>
    <w:lvl w:ilvl="0" w:tentative="0">
      <w:start w:val="3"/>
      <w:numFmt w:val="decimal"/>
      <w:lvlText w:val="%1"/>
      <w:lvlJc w:val="left"/>
      <w:pPr>
        <w:ind w:left="420" w:hanging="420"/>
      </w:pPr>
    </w:lvl>
    <w:lvl w:ilvl="1" w:tentative="0">
      <w:start w:val="1"/>
      <w:numFmt w:val="decimal"/>
      <w:lvlText w:val="%1.%2"/>
      <w:lvlJc w:val="left"/>
      <w:pPr>
        <w:ind w:left="720" w:hanging="720"/>
      </w:pPr>
      <w:rPr>
        <w:sz w:val="32"/>
        <w:szCs w:val="32"/>
      </w:rPr>
    </w:lvl>
    <w:lvl w:ilvl="2" w:tentative="0">
      <w:start w:val="1"/>
      <w:numFmt w:val="decimal"/>
      <w:lvlText w:val="%1.%2.%3"/>
      <w:lvlJc w:val="left"/>
      <w:pPr>
        <w:ind w:left="1440" w:hanging="720"/>
      </w:pPr>
      <w:rPr>
        <w:sz w:val="32"/>
        <w:szCs w:val="32"/>
      </w:rPr>
    </w:lvl>
    <w:lvl w:ilvl="3" w:tentative="0">
      <w:start w:val="1"/>
      <w:numFmt w:val="bullet"/>
      <w:lvlText w:val="o"/>
      <w:lvlJc w:val="left"/>
      <w:pPr>
        <w:ind w:left="1080" w:hanging="1080"/>
      </w:pPr>
      <w:rPr>
        <w:rFonts w:ascii="Courier New" w:hAnsi="Courier New" w:eastAsia="Courier New" w:cs="Courier New"/>
        <w:sz w:val="28"/>
        <w:szCs w:val="28"/>
      </w:rPr>
    </w:lvl>
    <w:lvl w:ilvl="4" w:tentative="0">
      <w:start w:val="1"/>
      <w:numFmt w:val="bullet"/>
      <w:lvlText w:val="▪"/>
      <w:lvlJc w:val="left"/>
      <w:pPr>
        <w:ind w:left="1440" w:hanging="1440"/>
      </w:pPr>
      <w:rPr>
        <w:rFonts w:ascii="Noto Sans Symbols" w:hAnsi="Noto Sans Symbols" w:eastAsia="Noto Sans Symbols" w:cs="Noto Sans Symbols"/>
        <w:sz w:val="28"/>
        <w:szCs w:val="28"/>
      </w:rPr>
    </w:lvl>
    <w:lvl w:ilvl="5" w:tentative="0">
      <w:start w:val="1"/>
      <w:numFmt w:val="bullet"/>
      <w:lvlText w:val="o"/>
      <w:lvlJc w:val="left"/>
      <w:pPr>
        <w:ind w:left="1440" w:hanging="1440"/>
      </w:pPr>
      <w:rPr>
        <w:rFonts w:ascii="Courier New" w:hAnsi="Courier New" w:eastAsia="Courier New" w:cs="Courier New"/>
        <w:sz w:val="28"/>
        <w:szCs w:val="28"/>
      </w:rPr>
    </w:lvl>
    <w:lvl w:ilvl="6" w:tentative="0">
      <w:start w:val="1"/>
      <w:numFmt w:val="decimal"/>
      <w:lvlText w:val="%1.%2.%3.o.▪.o.%7"/>
      <w:lvlJc w:val="left"/>
      <w:pPr>
        <w:ind w:left="1800" w:hanging="1800"/>
      </w:pPr>
    </w:lvl>
    <w:lvl w:ilvl="7" w:tentative="0">
      <w:start w:val="1"/>
      <w:numFmt w:val="decimal"/>
      <w:lvlText w:val="%1.%2.%3.o.▪.o.%7.%8"/>
      <w:lvlJc w:val="left"/>
      <w:pPr>
        <w:ind w:left="2160" w:hanging="2160"/>
      </w:pPr>
    </w:lvl>
    <w:lvl w:ilvl="8" w:tentative="0">
      <w:start w:val="1"/>
      <w:numFmt w:val="decimal"/>
      <w:lvlText w:val="%1.%2.%3.o.▪.o.%7.%8.%9"/>
      <w:lvlJc w:val="left"/>
      <w:pPr>
        <w:ind w:left="2160" w:hanging="2160"/>
      </w:pPr>
    </w:lvl>
  </w:abstractNum>
  <w:abstractNum w:abstractNumId="5">
    <w:nsid w:val="C8879AEF"/>
    <w:multiLevelType w:val="multilevel"/>
    <w:tmpl w:val="C8879AEF"/>
    <w:lvl w:ilvl="0" w:tentative="0">
      <w:start w:val="1"/>
      <w:numFmt w:val="bullet"/>
      <w:lvlText w:val="o"/>
      <w:lvlJc w:val="left"/>
      <w:pPr>
        <w:ind w:left="2160" w:hanging="360"/>
      </w:pPr>
      <w:rPr>
        <w:rFonts w:ascii="Courier New" w:hAnsi="Courier New" w:eastAsia="Courier New" w:cs="Courier New"/>
      </w:rPr>
    </w:lvl>
    <w:lvl w:ilvl="1" w:tentative="0">
      <w:start w:val="1"/>
      <w:numFmt w:val="bullet"/>
      <w:lvlText w:val="o"/>
      <w:lvlJc w:val="left"/>
      <w:pPr>
        <w:ind w:left="2880" w:hanging="360"/>
      </w:pPr>
      <w:rPr>
        <w:rFonts w:ascii="Courier New" w:hAnsi="Courier New" w:eastAsia="Courier New" w:cs="Courier New"/>
      </w:rPr>
    </w:lvl>
    <w:lvl w:ilvl="2" w:tentative="0">
      <w:start w:val="1"/>
      <w:numFmt w:val="bullet"/>
      <w:lvlText w:val="▪"/>
      <w:lvlJc w:val="left"/>
      <w:pPr>
        <w:ind w:left="3600" w:hanging="360"/>
      </w:pPr>
      <w:rPr>
        <w:rFonts w:ascii="Noto Sans Symbols" w:hAnsi="Noto Sans Symbols" w:eastAsia="Noto Sans Symbols" w:cs="Noto Sans Symbols"/>
      </w:rPr>
    </w:lvl>
    <w:lvl w:ilvl="3" w:tentative="0">
      <w:start w:val="1"/>
      <w:numFmt w:val="bullet"/>
      <w:lvlText w:val="●"/>
      <w:lvlJc w:val="left"/>
      <w:pPr>
        <w:ind w:left="4320" w:hanging="360"/>
      </w:pPr>
      <w:rPr>
        <w:rFonts w:ascii="Noto Sans Symbols" w:hAnsi="Noto Sans Symbols" w:eastAsia="Noto Sans Symbols" w:cs="Noto Sans Symbols"/>
      </w:rPr>
    </w:lvl>
    <w:lvl w:ilvl="4" w:tentative="0">
      <w:start w:val="1"/>
      <w:numFmt w:val="bullet"/>
      <w:lvlText w:val="o"/>
      <w:lvlJc w:val="left"/>
      <w:pPr>
        <w:ind w:left="5040" w:hanging="360"/>
      </w:pPr>
      <w:rPr>
        <w:rFonts w:ascii="Courier New" w:hAnsi="Courier New" w:eastAsia="Courier New" w:cs="Courier New"/>
      </w:rPr>
    </w:lvl>
    <w:lvl w:ilvl="5" w:tentative="0">
      <w:start w:val="1"/>
      <w:numFmt w:val="bullet"/>
      <w:lvlText w:val="▪"/>
      <w:lvlJc w:val="left"/>
      <w:pPr>
        <w:ind w:left="5760" w:hanging="360"/>
      </w:pPr>
      <w:rPr>
        <w:rFonts w:ascii="Noto Sans Symbols" w:hAnsi="Noto Sans Symbols" w:eastAsia="Noto Sans Symbols" w:cs="Noto Sans Symbols"/>
      </w:rPr>
    </w:lvl>
    <w:lvl w:ilvl="6" w:tentative="0">
      <w:start w:val="1"/>
      <w:numFmt w:val="bullet"/>
      <w:lvlText w:val="●"/>
      <w:lvlJc w:val="left"/>
      <w:pPr>
        <w:ind w:left="6480" w:hanging="360"/>
      </w:pPr>
      <w:rPr>
        <w:rFonts w:ascii="Noto Sans Symbols" w:hAnsi="Noto Sans Symbols" w:eastAsia="Noto Sans Symbols" w:cs="Noto Sans Symbols"/>
      </w:rPr>
    </w:lvl>
    <w:lvl w:ilvl="7" w:tentative="0">
      <w:start w:val="1"/>
      <w:numFmt w:val="bullet"/>
      <w:lvlText w:val="o"/>
      <w:lvlJc w:val="left"/>
      <w:pPr>
        <w:ind w:left="7200" w:hanging="360"/>
      </w:pPr>
      <w:rPr>
        <w:rFonts w:ascii="Courier New" w:hAnsi="Courier New" w:eastAsia="Courier New" w:cs="Courier New"/>
      </w:rPr>
    </w:lvl>
    <w:lvl w:ilvl="8" w:tentative="0">
      <w:start w:val="1"/>
      <w:numFmt w:val="bullet"/>
      <w:lvlText w:val="▪"/>
      <w:lvlJc w:val="left"/>
      <w:pPr>
        <w:ind w:left="7920" w:hanging="360"/>
      </w:pPr>
      <w:rPr>
        <w:rFonts w:ascii="Noto Sans Symbols" w:hAnsi="Noto Sans Symbols" w:eastAsia="Noto Sans Symbols" w:cs="Noto Sans Symbols"/>
      </w:rPr>
    </w:lvl>
  </w:abstractNum>
  <w:abstractNum w:abstractNumId="6">
    <w:nsid w:val="CF092B84"/>
    <w:multiLevelType w:val="multilevel"/>
    <w:tmpl w:val="CF092B84"/>
    <w:lvl w:ilvl="0" w:tentative="0">
      <w:start w:val="1"/>
      <w:numFmt w:val="decimal"/>
      <w:lvlText w:val="2.%1"/>
      <w:lvlJc w:val="left"/>
      <w:pPr>
        <w:ind w:left="3960" w:hanging="360"/>
      </w:pPr>
      <w:rPr>
        <w:sz w:val="32"/>
        <w:szCs w:val="32"/>
      </w:rPr>
    </w:lvl>
    <w:lvl w:ilvl="1" w:tentative="0">
      <w:start w:val="1"/>
      <w:numFmt w:val="bullet"/>
      <w:lvlText w:val="⮚"/>
      <w:lvlJc w:val="left"/>
      <w:pPr>
        <w:ind w:left="1440" w:hanging="360"/>
      </w:pPr>
      <w:rPr>
        <w:rFonts w:ascii="Noto Sans Symbols" w:hAnsi="Noto Sans Symbols" w:eastAsia="Noto Sans Symbols" w:cs="Noto Sans Symbols"/>
        <w:sz w:val="28"/>
        <w:szCs w:val="28"/>
      </w:rPr>
    </w:lvl>
    <w:lvl w:ilvl="2" w:tentative="0">
      <w:start w:val="1"/>
      <w:numFmt w:val="bullet"/>
      <w:lvlText w:val="●"/>
      <w:lvlJc w:val="left"/>
      <w:pPr>
        <w:ind w:left="2160" w:hanging="180"/>
      </w:pPr>
      <w:rPr>
        <w:rFonts w:ascii="Noto Sans Symbols" w:hAnsi="Noto Sans Symbols" w:eastAsia="Noto Sans Symbols" w:cs="Noto Sans Symbols"/>
        <w:sz w:val="28"/>
        <w:szCs w:val="28"/>
      </w:rPr>
    </w:lvl>
    <w:lvl w:ilvl="3" w:tentative="0">
      <w:start w:val="1"/>
      <w:numFmt w:val="bullet"/>
      <w:lvlText w:val="o"/>
      <w:lvlJc w:val="left"/>
      <w:pPr>
        <w:ind w:left="2880" w:hanging="360"/>
      </w:pPr>
      <w:rPr>
        <w:rFonts w:ascii="Courier New" w:hAnsi="Courier New" w:eastAsia="Courier New" w:cs="Courier New"/>
        <w:sz w:val="28"/>
        <w:szCs w:val="28"/>
      </w:r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D7F9FE59"/>
    <w:multiLevelType w:val="multilevel"/>
    <w:tmpl w:val="D7F9FE5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8">
    <w:nsid w:val="DCBA6B53"/>
    <w:multiLevelType w:val="multilevel"/>
    <w:tmpl w:val="DCBA6B53"/>
    <w:lvl w:ilvl="0" w:tentative="0">
      <w:start w:val="5"/>
      <w:numFmt w:val="decimal"/>
      <w:lvlText w:val="%1."/>
      <w:lvlJc w:val="left"/>
      <w:pPr>
        <w:ind w:left="1494" w:hanging="360"/>
      </w:pPr>
    </w:lvl>
    <w:lvl w:ilvl="1" w:tentative="0">
      <w:start w:val="1"/>
      <w:numFmt w:val="lowerLetter"/>
      <w:lvlText w:val="%2."/>
      <w:lvlJc w:val="left"/>
      <w:pPr>
        <w:ind w:left="2214" w:hanging="360"/>
      </w:pPr>
    </w:lvl>
    <w:lvl w:ilvl="2" w:tentative="0">
      <w:start w:val="1"/>
      <w:numFmt w:val="lowerRoman"/>
      <w:lvlText w:val="%3."/>
      <w:lvlJc w:val="right"/>
      <w:pPr>
        <w:ind w:left="2934" w:hanging="180"/>
      </w:pPr>
    </w:lvl>
    <w:lvl w:ilvl="3" w:tentative="0">
      <w:start w:val="1"/>
      <w:numFmt w:val="decimal"/>
      <w:lvlText w:val="%4."/>
      <w:lvlJc w:val="left"/>
      <w:pPr>
        <w:ind w:left="3654" w:hanging="360"/>
      </w:pPr>
    </w:lvl>
    <w:lvl w:ilvl="4" w:tentative="0">
      <w:start w:val="1"/>
      <w:numFmt w:val="lowerLetter"/>
      <w:lvlText w:val="%5."/>
      <w:lvlJc w:val="left"/>
      <w:pPr>
        <w:ind w:left="4374" w:hanging="360"/>
      </w:pPr>
    </w:lvl>
    <w:lvl w:ilvl="5" w:tentative="0">
      <w:start w:val="1"/>
      <w:numFmt w:val="lowerRoman"/>
      <w:lvlText w:val="%6."/>
      <w:lvlJc w:val="right"/>
      <w:pPr>
        <w:ind w:left="5094" w:hanging="180"/>
      </w:pPr>
    </w:lvl>
    <w:lvl w:ilvl="6" w:tentative="0">
      <w:start w:val="1"/>
      <w:numFmt w:val="decimal"/>
      <w:lvlText w:val="%7."/>
      <w:lvlJc w:val="left"/>
      <w:pPr>
        <w:ind w:left="5814" w:hanging="360"/>
      </w:pPr>
    </w:lvl>
    <w:lvl w:ilvl="7" w:tentative="0">
      <w:start w:val="1"/>
      <w:numFmt w:val="lowerLetter"/>
      <w:lvlText w:val="%8."/>
      <w:lvlJc w:val="left"/>
      <w:pPr>
        <w:ind w:left="6534" w:hanging="360"/>
      </w:pPr>
    </w:lvl>
    <w:lvl w:ilvl="8" w:tentative="0">
      <w:start w:val="1"/>
      <w:numFmt w:val="lowerRoman"/>
      <w:lvlText w:val="%9."/>
      <w:lvlJc w:val="right"/>
      <w:pPr>
        <w:ind w:left="7254" w:hanging="180"/>
      </w:pPr>
    </w:lvl>
  </w:abstractNum>
  <w:abstractNum w:abstractNumId="9">
    <w:nsid w:val="F4B5D9F5"/>
    <w:multiLevelType w:val="multilevel"/>
    <w:tmpl w:val="F4B5D9F5"/>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0">
    <w:nsid w:val="0053208E"/>
    <w:multiLevelType w:val="multilevel"/>
    <w:tmpl w:val="0053208E"/>
    <w:lvl w:ilvl="0" w:tentative="0">
      <w:start w:val="1"/>
      <w:numFmt w:val="bullet"/>
      <w:lvlText w:val="●"/>
      <w:lvlJc w:val="left"/>
      <w:pPr>
        <w:ind w:left="360" w:hanging="360"/>
      </w:pPr>
      <w:rPr>
        <w:rFonts w:ascii="Noto Sans Symbols" w:hAnsi="Noto Sans Symbols" w:eastAsia="Noto Sans Symbols" w:cs="Noto Sans Symbols"/>
      </w:rPr>
    </w:lvl>
    <w:lvl w:ilvl="1" w:tentative="0">
      <w:start w:val="1"/>
      <w:numFmt w:val="bullet"/>
      <w:lvlText w:val="o"/>
      <w:lvlJc w:val="left"/>
      <w:pPr>
        <w:ind w:left="1080" w:hanging="360"/>
      </w:pPr>
      <w:rPr>
        <w:rFonts w:ascii="Courier New" w:hAnsi="Courier New" w:eastAsia="Courier New" w:cs="Courier New"/>
      </w:rPr>
    </w:lvl>
    <w:lvl w:ilvl="2" w:tentative="0">
      <w:start w:val="1"/>
      <w:numFmt w:val="bullet"/>
      <w:lvlText w:val="▪"/>
      <w:lvlJc w:val="left"/>
      <w:pPr>
        <w:ind w:left="1800" w:hanging="360"/>
      </w:pPr>
      <w:rPr>
        <w:rFonts w:ascii="Noto Sans Symbols" w:hAnsi="Noto Sans Symbols" w:eastAsia="Noto Sans Symbols" w:cs="Noto Sans Symbols"/>
      </w:rPr>
    </w:lvl>
    <w:lvl w:ilvl="3" w:tentative="0">
      <w:start w:val="1"/>
      <w:numFmt w:val="bullet"/>
      <w:lvlText w:val="●"/>
      <w:lvlJc w:val="left"/>
      <w:pPr>
        <w:ind w:left="2520" w:hanging="360"/>
      </w:pPr>
      <w:rPr>
        <w:rFonts w:ascii="Noto Sans Symbols" w:hAnsi="Noto Sans Symbols" w:eastAsia="Noto Sans Symbols" w:cs="Noto Sans Symbols"/>
      </w:rPr>
    </w:lvl>
    <w:lvl w:ilvl="4" w:tentative="0">
      <w:start w:val="1"/>
      <w:numFmt w:val="bullet"/>
      <w:lvlText w:val="o"/>
      <w:lvlJc w:val="left"/>
      <w:pPr>
        <w:ind w:left="3240" w:hanging="360"/>
      </w:pPr>
      <w:rPr>
        <w:rFonts w:ascii="Courier New" w:hAnsi="Courier New" w:eastAsia="Courier New" w:cs="Courier New"/>
      </w:rPr>
    </w:lvl>
    <w:lvl w:ilvl="5" w:tentative="0">
      <w:start w:val="1"/>
      <w:numFmt w:val="bullet"/>
      <w:lvlText w:val="▪"/>
      <w:lvlJc w:val="left"/>
      <w:pPr>
        <w:ind w:left="3960" w:hanging="360"/>
      </w:pPr>
      <w:rPr>
        <w:rFonts w:ascii="Noto Sans Symbols" w:hAnsi="Noto Sans Symbols" w:eastAsia="Noto Sans Symbols" w:cs="Noto Sans Symbols"/>
      </w:rPr>
    </w:lvl>
    <w:lvl w:ilvl="6" w:tentative="0">
      <w:start w:val="1"/>
      <w:numFmt w:val="bullet"/>
      <w:lvlText w:val="●"/>
      <w:lvlJc w:val="left"/>
      <w:pPr>
        <w:ind w:left="4680" w:hanging="360"/>
      </w:pPr>
      <w:rPr>
        <w:rFonts w:ascii="Noto Sans Symbols" w:hAnsi="Noto Sans Symbols" w:eastAsia="Noto Sans Symbols" w:cs="Noto Sans Symbols"/>
      </w:rPr>
    </w:lvl>
    <w:lvl w:ilvl="7" w:tentative="0">
      <w:start w:val="1"/>
      <w:numFmt w:val="bullet"/>
      <w:lvlText w:val="o"/>
      <w:lvlJc w:val="left"/>
      <w:pPr>
        <w:ind w:left="5400" w:hanging="360"/>
      </w:pPr>
      <w:rPr>
        <w:rFonts w:ascii="Courier New" w:hAnsi="Courier New" w:eastAsia="Courier New" w:cs="Courier New"/>
      </w:rPr>
    </w:lvl>
    <w:lvl w:ilvl="8" w:tentative="0">
      <w:start w:val="1"/>
      <w:numFmt w:val="bullet"/>
      <w:lvlText w:val="▪"/>
      <w:lvlJc w:val="left"/>
      <w:pPr>
        <w:ind w:left="6120" w:hanging="360"/>
      </w:pPr>
      <w:rPr>
        <w:rFonts w:ascii="Noto Sans Symbols" w:hAnsi="Noto Sans Symbols" w:eastAsia="Noto Sans Symbols" w:cs="Noto Sans Symbols"/>
      </w:rPr>
    </w:lvl>
  </w:abstractNum>
  <w:abstractNum w:abstractNumId="11">
    <w:nsid w:val="0248C179"/>
    <w:multiLevelType w:val="multilevel"/>
    <w:tmpl w:val="0248C179"/>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2">
    <w:nsid w:val="03D62ECE"/>
    <w:multiLevelType w:val="multilevel"/>
    <w:tmpl w:val="03D62ECE"/>
    <w:lvl w:ilvl="0" w:tentative="0">
      <w:start w:val="1"/>
      <w:numFmt w:val="bullet"/>
      <w:lvlText w:val="o"/>
      <w:lvlJc w:val="left"/>
      <w:pPr>
        <w:ind w:left="2760" w:hanging="360"/>
      </w:pPr>
      <w:rPr>
        <w:rFonts w:ascii="Courier New" w:hAnsi="Courier New" w:eastAsia="Courier New" w:cs="Courier New"/>
      </w:rPr>
    </w:lvl>
    <w:lvl w:ilvl="1" w:tentative="0">
      <w:start w:val="1"/>
      <w:numFmt w:val="bullet"/>
      <w:lvlText w:val="o"/>
      <w:lvlJc w:val="left"/>
      <w:pPr>
        <w:ind w:left="3480" w:hanging="360"/>
      </w:pPr>
      <w:rPr>
        <w:rFonts w:ascii="Courier New" w:hAnsi="Courier New" w:eastAsia="Courier New" w:cs="Courier New"/>
      </w:rPr>
    </w:lvl>
    <w:lvl w:ilvl="2" w:tentative="0">
      <w:start w:val="1"/>
      <w:numFmt w:val="bullet"/>
      <w:lvlText w:val="▪"/>
      <w:lvlJc w:val="left"/>
      <w:pPr>
        <w:ind w:left="4200" w:hanging="360"/>
      </w:pPr>
      <w:rPr>
        <w:rFonts w:ascii="Noto Sans Symbols" w:hAnsi="Noto Sans Symbols" w:eastAsia="Noto Sans Symbols" w:cs="Noto Sans Symbols"/>
      </w:rPr>
    </w:lvl>
    <w:lvl w:ilvl="3" w:tentative="0">
      <w:start w:val="1"/>
      <w:numFmt w:val="bullet"/>
      <w:lvlText w:val="●"/>
      <w:lvlJc w:val="left"/>
      <w:pPr>
        <w:ind w:left="4920" w:hanging="360"/>
      </w:pPr>
      <w:rPr>
        <w:rFonts w:ascii="Noto Sans Symbols" w:hAnsi="Noto Sans Symbols" w:eastAsia="Noto Sans Symbols" w:cs="Noto Sans Symbols"/>
      </w:rPr>
    </w:lvl>
    <w:lvl w:ilvl="4" w:tentative="0">
      <w:start w:val="1"/>
      <w:numFmt w:val="bullet"/>
      <w:lvlText w:val="o"/>
      <w:lvlJc w:val="left"/>
      <w:pPr>
        <w:ind w:left="5640" w:hanging="360"/>
      </w:pPr>
      <w:rPr>
        <w:rFonts w:ascii="Courier New" w:hAnsi="Courier New" w:eastAsia="Courier New" w:cs="Courier New"/>
      </w:rPr>
    </w:lvl>
    <w:lvl w:ilvl="5" w:tentative="0">
      <w:start w:val="1"/>
      <w:numFmt w:val="bullet"/>
      <w:lvlText w:val="▪"/>
      <w:lvlJc w:val="left"/>
      <w:pPr>
        <w:ind w:left="6360" w:hanging="360"/>
      </w:pPr>
      <w:rPr>
        <w:rFonts w:ascii="Noto Sans Symbols" w:hAnsi="Noto Sans Symbols" w:eastAsia="Noto Sans Symbols" w:cs="Noto Sans Symbols"/>
      </w:rPr>
    </w:lvl>
    <w:lvl w:ilvl="6" w:tentative="0">
      <w:start w:val="1"/>
      <w:numFmt w:val="bullet"/>
      <w:lvlText w:val="●"/>
      <w:lvlJc w:val="left"/>
      <w:pPr>
        <w:ind w:left="7080" w:hanging="360"/>
      </w:pPr>
      <w:rPr>
        <w:rFonts w:ascii="Noto Sans Symbols" w:hAnsi="Noto Sans Symbols" w:eastAsia="Noto Sans Symbols" w:cs="Noto Sans Symbols"/>
      </w:rPr>
    </w:lvl>
    <w:lvl w:ilvl="7" w:tentative="0">
      <w:start w:val="1"/>
      <w:numFmt w:val="bullet"/>
      <w:lvlText w:val="o"/>
      <w:lvlJc w:val="left"/>
      <w:pPr>
        <w:ind w:left="7800" w:hanging="360"/>
      </w:pPr>
      <w:rPr>
        <w:rFonts w:ascii="Courier New" w:hAnsi="Courier New" w:eastAsia="Courier New" w:cs="Courier New"/>
      </w:rPr>
    </w:lvl>
    <w:lvl w:ilvl="8" w:tentative="0">
      <w:start w:val="1"/>
      <w:numFmt w:val="bullet"/>
      <w:lvlText w:val="▪"/>
      <w:lvlJc w:val="left"/>
      <w:pPr>
        <w:ind w:left="8520" w:hanging="360"/>
      </w:pPr>
      <w:rPr>
        <w:rFonts w:ascii="Noto Sans Symbols" w:hAnsi="Noto Sans Symbols" w:eastAsia="Noto Sans Symbols" w:cs="Noto Sans Symbols"/>
      </w:rPr>
    </w:lvl>
  </w:abstractNum>
  <w:abstractNum w:abstractNumId="13">
    <w:nsid w:val="0E640482"/>
    <w:multiLevelType w:val="multilevel"/>
    <w:tmpl w:val="0E640482"/>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4">
    <w:nsid w:val="2470EC97"/>
    <w:multiLevelType w:val="multilevel"/>
    <w:tmpl w:val="2470EC97"/>
    <w:lvl w:ilvl="0" w:tentative="0">
      <w:start w:val="1"/>
      <w:numFmt w:val="decimal"/>
      <w:lvlText w:val="%1."/>
      <w:lvlJc w:val="left"/>
      <w:pPr>
        <w:ind w:left="1494"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5">
    <w:nsid w:val="25B654F3"/>
    <w:multiLevelType w:val="multilevel"/>
    <w:tmpl w:val="25B654F3"/>
    <w:lvl w:ilvl="0" w:tentative="0">
      <w:start w:val="3"/>
      <w:numFmt w:val="decimal"/>
      <w:lvlText w:val="%1"/>
      <w:lvlJc w:val="left"/>
      <w:pPr>
        <w:ind w:left="420" w:hanging="420"/>
      </w:pPr>
    </w:lvl>
    <w:lvl w:ilvl="1" w:tentative="0">
      <w:start w:val="1"/>
      <w:numFmt w:val="decimal"/>
      <w:lvlText w:val="%1.%2"/>
      <w:lvlJc w:val="left"/>
      <w:pPr>
        <w:ind w:left="720" w:hanging="720"/>
      </w:pPr>
      <w:rPr>
        <w:sz w:val="32"/>
        <w:szCs w:val="32"/>
      </w:rPr>
    </w:lvl>
    <w:lvl w:ilvl="2" w:tentative="0">
      <w:start w:val="1"/>
      <w:numFmt w:val="bullet"/>
      <w:lvlText w:val="⮚"/>
      <w:lvlJc w:val="left"/>
      <w:pPr>
        <w:ind w:left="1440" w:hanging="720"/>
      </w:pPr>
      <w:rPr>
        <w:rFonts w:ascii="Noto Sans Symbols" w:hAnsi="Noto Sans Symbols" w:eastAsia="Noto Sans Symbols" w:cs="Noto Sans Symbols"/>
        <w:sz w:val="28"/>
        <w:szCs w:val="28"/>
      </w:rPr>
    </w:lvl>
    <w:lvl w:ilvl="3" w:tentative="0">
      <w:start w:val="1"/>
      <w:numFmt w:val="bullet"/>
      <w:lvlText w:val="●"/>
      <w:lvlJc w:val="left"/>
      <w:pPr>
        <w:ind w:left="5049" w:hanging="1080"/>
      </w:pPr>
      <w:rPr>
        <w:rFonts w:ascii="Noto Sans Symbols" w:hAnsi="Noto Sans Symbols" w:eastAsia="Noto Sans Symbols" w:cs="Noto Sans Symbols"/>
      </w:rPr>
    </w:lvl>
    <w:lvl w:ilvl="4" w:tentative="0">
      <w:start w:val="1"/>
      <w:numFmt w:val="decimal"/>
      <w:lvlText w:val="%1.%2.⮚.●.%5"/>
      <w:lvlJc w:val="left"/>
      <w:pPr>
        <w:ind w:left="1440" w:hanging="1440"/>
      </w:pPr>
    </w:lvl>
    <w:lvl w:ilvl="5" w:tentative="0">
      <w:start w:val="1"/>
      <w:numFmt w:val="decimal"/>
      <w:lvlText w:val="%1.%2.⮚.●.%5.%6"/>
      <w:lvlJc w:val="left"/>
      <w:pPr>
        <w:ind w:left="1440" w:hanging="1440"/>
      </w:pPr>
    </w:lvl>
    <w:lvl w:ilvl="6" w:tentative="0">
      <w:start w:val="1"/>
      <w:numFmt w:val="decimal"/>
      <w:lvlText w:val="%1.%2.⮚.●.%5.%6.%7"/>
      <w:lvlJc w:val="left"/>
      <w:pPr>
        <w:ind w:left="1800" w:hanging="1800"/>
      </w:pPr>
    </w:lvl>
    <w:lvl w:ilvl="7" w:tentative="0">
      <w:start w:val="1"/>
      <w:numFmt w:val="decimal"/>
      <w:lvlText w:val="%1.%2.⮚.●.%5.%6.%7.%8"/>
      <w:lvlJc w:val="left"/>
      <w:pPr>
        <w:ind w:left="2160" w:hanging="2160"/>
      </w:pPr>
    </w:lvl>
    <w:lvl w:ilvl="8" w:tentative="0">
      <w:start w:val="1"/>
      <w:numFmt w:val="decimal"/>
      <w:lvlText w:val="%1.%2.⮚.●.%5.%6.%7.%8.%9"/>
      <w:lvlJc w:val="left"/>
      <w:pPr>
        <w:ind w:left="2160" w:hanging="2160"/>
      </w:pPr>
    </w:lvl>
  </w:abstractNum>
  <w:abstractNum w:abstractNumId="16">
    <w:nsid w:val="2A8F537B"/>
    <w:multiLevelType w:val="multilevel"/>
    <w:tmpl w:val="2A8F537B"/>
    <w:lvl w:ilvl="0" w:tentative="0">
      <w:start w:val="3"/>
      <w:numFmt w:val="decimal"/>
      <w:lvlText w:val="%1"/>
      <w:lvlJc w:val="left"/>
      <w:pPr>
        <w:ind w:left="660" w:hanging="660"/>
      </w:pPr>
    </w:lvl>
    <w:lvl w:ilvl="1" w:tentative="0">
      <w:start w:val="3"/>
      <w:numFmt w:val="decimal"/>
      <w:lvlText w:val="%1.%2"/>
      <w:lvlJc w:val="left"/>
      <w:pPr>
        <w:ind w:left="1440" w:hanging="720"/>
      </w:pPr>
    </w:lvl>
    <w:lvl w:ilvl="2" w:tentative="0">
      <w:start w:val="3"/>
      <w:numFmt w:val="decimal"/>
      <w:lvlText w:val="%1.%2.%3"/>
      <w:lvlJc w:val="left"/>
      <w:pPr>
        <w:ind w:left="2160" w:hanging="720"/>
      </w:pPr>
    </w:lvl>
    <w:lvl w:ilvl="3" w:tentative="0">
      <w:start w:val="1"/>
      <w:numFmt w:val="decimal"/>
      <w:lvlText w:val="%1.%2.%3.%4"/>
      <w:lvlJc w:val="left"/>
      <w:pPr>
        <w:ind w:left="3240" w:hanging="1080"/>
      </w:pPr>
    </w:lvl>
    <w:lvl w:ilvl="4" w:tentative="0">
      <w:start w:val="1"/>
      <w:numFmt w:val="decimal"/>
      <w:lvlText w:val="%1.%2.%3.%4.%5"/>
      <w:lvlJc w:val="left"/>
      <w:pPr>
        <w:ind w:left="4320" w:hanging="1440"/>
      </w:pPr>
    </w:lvl>
    <w:lvl w:ilvl="5" w:tentative="0">
      <w:start w:val="1"/>
      <w:numFmt w:val="decimal"/>
      <w:lvlText w:val="%1.%2.%3.%4.%5.%6"/>
      <w:lvlJc w:val="left"/>
      <w:pPr>
        <w:ind w:left="5040" w:hanging="1440"/>
      </w:pPr>
    </w:lvl>
    <w:lvl w:ilvl="6" w:tentative="0">
      <w:start w:val="1"/>
      <w:numFmt w:val="decimal"/>
      <w:lvlText w:val="%1.%2.%3.%4.%5.%6.%7"/>
      <w:lvlJc w:val="left"/>
      <w:pPr>
        <w:ind w:left="6120" w:hanging="1800"/>
      </w:pPr>
    </w:lvl>
    <w:lvl w:ilvl="7" w:tentative="0">
      <w:start w:val="1"/>
      <w:numFmt w:val="decimal"/>
      <w:lvlText w:val="%1.%2.%3.%4.%5.%6.%7.%8"/>
      <w:lvlJc w:val="left"/>
      <w:pPr>
        <w:ind w:left="7200" w:hanging="2160"/>
      </w:pPr>
    </w:lvl>
    <w:lvl w:ilvl="8" w:tentative="0">
      <w:start w:val="1"/>
      <w:numFmt w:val="decimal"/>
      <w:lvlText w:val="%1.%2.%3.%4.%5.%6.%7.%8.%9"/>
      <w:lvlJc w:val="left"/>
      <w:pPr>
        <w:ind w:left="7920" w:hanging="2160"/>
      </w:pPr>
    </w:lvl>
  </w:abstractNum>
  <w:abstractNum w:abstractNumId="17">
    <w:nsid w:val="46A08BB8"/>
    <w:multiLevelType w:val="multilevel"/>
    <w:tmpl w:val="46A08BB8"/>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8">
    <w:nsid w:val="4C1BAE26"/>
    <w:multiLevelType w:val="multilevel"/>
    <w:tmpl w:val="4C1BAE2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9">
    <w:nsid w:val="4D4DC07F"/>
    <w:multiLevelType w:val="multilevel"/>
    <w:tmpl w:val="4D4DC07F"/>
    <w:lvl w:ilvl="0" w:tentative="0">
      <w:start w:val="1"/>
      <w:numFmt w:val="bullet"/>
      <w:lvlText w:val="o"/>
      <w:lvlJc w:val="left"/>
      <w:pPr>
        <w:ind w:left="1800" w:hanging="360"/>
      </w:pPr>
      <w:rPr>
        <w:rFonts w:ascii="Courier New" w:hAnsi="Courier New" w:eastAsia="Courier New" w:cs="Courier New"/>
        <w:sz w:val="32"/>
        <w:szCs w:val="32"/>
      </w:rPr>
    </w:lvl>
    <w:lvl w:ilvl="1" w:tentative="0">
      <w:start w:val="1"/>
      <w:numFmt w:val="bullet"/>
      <w:lvlText w:val="o"/>
      <w:lvlJc w:val="left"/>
      <w:pPr>
        <w:ind w:left="2520" w:hanging="360"/>
      </w:pPr>
      <w:rPr>
        <w:rFonts w:ascii="Courier New" w:hAnsi="Courier New" w:eastAsia="Courier New" w:cs="Courier New"/>
      </w:rPr>
    </w:lvl>
    <w:lvl w:ilvl="2" w:tentative="0">
      <w:start w:val="1"/>
      <w:numFmt w:val="bullet"/>
      <w:lvlText w:val="▪"/>
      <w:lvlJc w:val="left"/>
      <w:pPr>
        <w:ind w:left="3240" w:hanging="360"/>
      </w:pPr>
      <w:rPr>
        <w:rFonts w:ascii="Noto Sans Symbols" w:hAnsi="Noto Sans Symbols" w:eastAsia="Noto Sans Symbols" w:cs="Noto Sans Symbols"/>
      </w:rPr>
    </w:lvl>
    <w:lvl w:ilvl="3" w:tentative="0">
      <w:start w:val="1"/>
      <w:numFmt w:val="bullet"/>
      <w:lvlText w:val="●"/>
      <w:lvlJc w:val="left"/>
      <w:pPr>
        <w:ind w:left="3960" w:hanging="360"/>
      </w:pPr>
      <w:rPr>
        <w:rFonts w:ascii="Noto Sans Symbols" w:hAnsi="Noto Sans Symbols" w:eastAsia="Noto Sans Symbols" w:cs="Noto Sans Symbols"/>
      </w:rPr>
    </w:lvl>
    <w:lvl w:ilvl="4" w:tentative="0">
      <w:start w:val="1"/>
      <w:numFmt w:val="bullet"/>
      <w:lvlText w:val="o"/>
      <w:lvlJc w:val="left"/>
      <w:pPr>
        <w:ind w:left="4680" w:hanging="360"/>
      </w:pPr>
      <w:rPr>
        <w:rFonts w:ascii="Courier New" w:hAnsi="Courier New" w:eastAsia="Courier New" w:cs="Courier New"/>
      </w:rPr>
    </w:lvl>
    <w:lvl w:ilvl="5" w:tentative="0">
      <w:start w:val="1"/>
      <w:numFmt w:val="bullet"/>
      <w:lvlText w:val="▪"/>
      <w:lvlJc w:val="left"/>
      <w:pPr>
        <w:ind w:left="5400" w:hanging="360"/>
      </w:pPr>
      <w:rPr>
        <w:rFonts w:ascii="Noto Sans Symbols" w:hAnsi="Noto Sans Symbols" w:eastAsia="Noto Sans Symbols" w:cs="Noto Sans Symbols"/>
      </w:rPr>
    </w:lvl>
    <w:lvl w:ilvl="6" w:tentative="0">
      <w:start w:val="1"/>
      <w:numFmt w:val="bullet"/>
      <w:lvlText w:val="●"/>
      <w:lvlJc w:val="left"/>
      <w:pPr>
        <w:ind w:left="6120" w:hanging="360"/>
      </w:pPr>
      <w:rPr>
        <w:rFonts w:ascii="Noto Sans Symbols" w:hAnsi="Noto Sans Symbols" w:eastAsia="Noto Sans Symbols" w:cs="Noto Sans Symbols"/>
      </w:rPr>
    </w:lvl>
    <w:lvl w:ilvl="7" w:tentative="0">
      <w:start w:val="1"/>
      <w:numFmt w:val="bullet"/>
      <w:lvlText w:val="o"/>
      <w:lvlJc w:val="left"/>
      <w:pPr>
        <w:ind w:left="6840" w:hanging="360"/>
      </w:pPr>
      <w:rPr>
        <w:rFonts w:ascii="Courier New" w:hAnsi="Courier New" w:eastAsia="Courier New" w:cs="Courier New"/>
      </w:rPr>
    </w:lvl>
    <w:lvl w:ilvl="8" w:tentative="0">
      <w:start w:val="1"/>
      <w:numFmt w:val="bullet"/>
      <w:lvlText w:val="▪"/>
      <w:lvlJc w:val="left"/>
      <w:pPr>
        <w:ind w:left="7560" w:hanging="360"/>
      </w:pPr>
      <w:rPr>
        <w:rFonts w:ascii="Noto Sans Symbols" w:hAnsi="Noto Sans Symbols" w:eastAsia="Noto Sans Symbols" w:cs="Noto Sans Symbols"/>
      </w:rPr>
    </w:lvl>
  </w:abstractNum>
  <w:abstractNum w:abstractNumId="20">
    <w:nsid w:val="59ADCABA"/>
    <w:multiLevelType w:val="multilevel"/>
    <w:tmpl w:val="59ADCABA"/>
    <w:lvl w:ilvl="0" w:tentative="0">
      <w:start w:val="1"/>
      <w:numFmt w:val="bullet"/>
      <w:lvlText w:val="o"/>
      <w:lvlJc w:val="left"/>
      <w:pPr>
        <w:ind w:left="1800" w:hanging="360"/>
      </w:pPr>
      <w:rPr>
        <w:rFonts w:ascii="Courier New" w:hAnsi="Courier New" w:eastAsia="Courier New" w:cs="Courier New"/>
      </w:rPr>
    </w:lvl>
    <w:lvl w:ilvl="1" w:tentative="0">
      <w:start w:val="1"/>
      <w:numFmt w:val="bullet"/>
      <w:lvlText w:val="o"/>
      <w:lvlJc w:val="left"/>
      <w:pPr>
        <w:ind w:left="2520" w:hanging="360"/>
      </w:pPr>
      <w:rPr>
        <w:rFonts w:ascii="Courier New" w:hAnsi="Courier New" w:eastAsia="Courier New" w:cs="Courier New"/>
      </w:rPr>
    </w:lvl>
    <w:lvl w:ilvl="2" w:tentative="0">
      <w:start w:val="1"/>
      <w:numFmt w:val="bullet"/>
      <w:lvlText w:val="▪"/>
      <w:lvlJc w:val="left"/>
      <w:pPr>
        <w:ind w:left="3240" w:hanging="360"/>
      </w:pPr>
      <w:rPr>
        <w:rFonts w:ascii="Noto Sans Symbols" w:hAnsi="Noto Sans Symbols" w:eastAsia="Noto Sans Symbols" w:cs="Noto Sans Symbols"/>
      </w:rPr>
    </w:lvl>
    <w:lvl w:ilvl="3" w:tentative="0">
      <w:start w:val="1"/>
      <w:numFmt w:val="bullet"/>
      <w:lvlText w:val="●"/>
      <w:lvlJc w:val="left"/>
      <w:pPr>
        <w:ind w:left="3960" w:hanging="360"/>
      </w:pPr>
      <w:rPr>
        <w:rFonts w:ascii="Noto Sans Symbols" w:hAnsi="Noto Sans Symbols" w:eastAsia="Noto Sans Symbols" w:cs="Noto Sans Symbols"/>
      </w:rPr>
    </w:lvl>
    <w:lvl w:ilvl="4" w:tentative="0">
      <w:start w:val="1"/>
      <w:numFmt w:val="bullet"/>
      <w:lvlText w:val="o"/>
      <w:lvlJc w:val="left"/>
      <w:pPr>
        <w:ind w:left="4680" w:hanging="360"/>
      </w:pPr>
      <w:rPr>
        <w:rFonts w:ascii="Courier New" w:hAnsi="Courier New" w:eastAsia="Courier New" w:cs="Courier New"/>
      </w:rPr>
    </w:lvl>
    <w:lvl w:ilvl="5" w:tentative="0">
      <w:start w:val="1"/>
      <w:numFmt w:val="bullet"/>
      <w:lvlText w:val="▪"/>
      <w:lvlJc w:val="left"/>
      <w:pPr>
        <w:ind w:left="5400" w:hanging="360"/>
      </w:pPr>
      <w:rPr>
        <w:rFonts w:ascii="Noto Sans Symbols" w:hAnsi="Noto Sans Symbols" w:eastAsia="Noto Sans Symbols" w:cs="Noto Sans Symbols"/>
      </w:rPr>
    </w:lvl>
    <w:lvl w:ilvl="6" w:tentative="0">
      <w:start w:val="1"/>
      <w:numFmt w:val="bullet"/>
      <w:lvlText w:val="●"/>
      <w:lvlJc w:val="left"/>
      <w:pPr>
        <w:ind w:left="6120" w:hanging="360"/>
      </w:pPr>
      <w:rPr>
        <w:rFonts w:ascii="Noto Sans Symbols" w:hAnsi="Noto Sans Symbols" w:eastAsia="Noto Sans Symbols" w:cs="Noto Sans Symbols"/>
      </w:rPr>
    </w:lvl>
    <w:lvl w:ilvl="7" w:tentative="0">
      <w:start w:val="1"/>
      <w:numFmt w:val="bullet"/>
      <w:lvlText w:val="o"/>
      <w:lvlJc w:val="left"/>
      <w:pPr>
        <w:ind w:left="6840" w:hanging="360"/>
      </w:pPr>
      <w:rPr>
        <w:rFonts w:ascii="Courier New" w:hAnsi="Courier New" w:eastAsia="Courier New" w:cs="Courier New"/>
      </w:rPr>
    </w:lvl>
    <w:lvl w:ilvl="8" w:tentative="0">
      <w:start w:val="1"/>
      <w:numFmt w:val="bullet"/>
      <w:lvlText w:val="▪"/>
      <w:lvlJc w:val="left"/>
      <w:pPr>
        <w:ind w:left="7560" w:hanging="360"/>
      </w:pPr>
      <w:rPr>
        <w:rFonts w:ascii="Noto Sans Symbols" w:hAnsi="Noto Sans Symbols" w:eastAsia="Noto Sans Symbols" w:cs="Noto Sans Symbols"/>
      </w:rPr>
    </w:lvl>
  </w:abstractNum>
  <w:abstractNum w:abstractNumId="21">
    <w:nsid w:val="5A241D34"/>
    <w:multiLevelType w:val="multilevel"/>
    <w:tmpl w:val="5A241D34"/>
    <w:lvl w:ilvl="0" w:tentative="0">
      <w:start w:val="1"/>
      <w:numFmt w:val="bullet"/>
      <w:lvlText w:val="o"/>
      <w:lvlJc w:val="left"/>
      <w:pPr>
        <w:ind w:left="1440" w:hanging="360"/>
      </w:pPr>
      <w:rPr>
        <w:rFonts w:ascii="Courier New" w:hAnsi="Courier New" w:eastAsia="Courier New" w:cs="Courier New"/>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22">
    <w:nsid w:val="60382F6E"/>
    <w:multiLevelType w:val="multilevel"/>
    <w:tmpl w:val="60382F6E"/>
    <w:lvl w:ilvl="0" w:tentative="0">
      <w:start w:val="1"/>
      <w:numFmt w:val="bullet"/>
      <w:lvlText w:val="➢"/>
      <w:lvlJc w:val="left"/>
      <w:pPr>
        <w:ind w:left="720" w:hanging="360"/>
      </w:pPr>
      <w:rPr>
        <w:strike w:val="0"/>
        <w:u w:val="none"/>
      </w:rPr>
    </w:lvl>
    <w:lvl w:ilvl="1" w:tentative="0">
      <w:start w:val="1"/>
      <w:numFmt w:val="bullet"/>
      <w:lvlText w:val="○"/>
      <w:lvlJc w:val="left"/>
      <w:pPr>
        <w:ind w:left="1440" w:hanging="360"/>
      </w:pPr>
      <w:rPr>
        <w:strike w:val="0"/>
        <w:u w:val="none"/>
      </w:rPr>
    </w:lvl>
    <w:lvl w:ilvl="2" w:tentative="0">
      <w:start w:val="1"/>
      <w:numFmt w:val="bullet"/>
      <w:lvlText w:val="■"/>
      <w:lvlJc w:val="left"/>
      <w:pPr>
        <w:ind w:left="2160" w:hanging="360"/>
      </w:pPr>
      <w:rPr>
        <w:strike w:val="0"/>
        <w:u w:val="none"/>
      </w:rPr>
    </w:lvl>
    <w:lvl w:ilvl="3" w:tentative="0">
      <w:start w:val="1"/>
      <w:numFmt w:val="bullet"/>
      <w:lvlText w:val="●"/>
      <w:lvlJc w:val="left"/>
      <w:pPr>
        <w:ind w:left="2880" w:hanging="360"/>
      </w:pPr>
      <w:rPr>
        <w:strike w:val="0"/>
        <w:u w:val="none"/>
      </w:rPr>
    </w:lvl>
    <w:lvl w:ilvl="4" w:tentative="0">
      <w:start w:val="1"/>
      <w:numFmt w:val="bullet"/>
      <w:lvlText w:val="○"/>
      <w:lvlJc w:val="left"/>
      <w:pPr>
        <w:ind w:left="3600" w:hanging="360"/>
      </w:pPr>
      <w:rPr>
        <w:strike w:val="0"/>
        <w:u w:val="none"/>
      </w:rPr>
    </w:lvl>
    <w:lvl w:ilvl="5" w:tentative="0">
      <w:start w:val="1"/>
      <w:numFmt w:val="bullet"/>
      <w:lvlText w:val="■"/>
      <w:lvlJc w:val="left"/>
      <w:pPr>
        <w:ind w:left="4320" w:hanging="360"/>
      </w:pPr>
      <w:rPr>
        <w:strike w:val="0"/>
        <w:u w:val="none"/>
      </w:rPr>
    </w:lvl>
    <w:lvl w:ilvl="6" w:tentative="0">
      <w:start w:val="1"/>
      <w:numFmt w:val="bullet"/>
      <w:lvlText w:val="●"/>
      <w:lvlJc w:val="left"/>
      <w:pPr>
        <w:ind w:left="5040" w:hanging="360"/>
      </w:pPr>
      <w:rPr>
        <w:strike w:val="0"/>
        <w:u w:val="none"/>
      </w:rPr>
    </w:lvl>
    <w:lvl w:ilvl="7" w:tentative="0">
      <w:start w:val="1"/>
      <w:numFmt w:val="bullet"/>
      <w:lvlText w:val="○"/>
      <w:lvlJc w:val="left"/>
      <w:pPr>
        <w:ind w:left="5760" w:hanging="360"/>
      </w:pPr>
      <w:rPr>
        <w:strike w:val="0"/>
        <w:u w:val="none"/>
      </w:rPr>
    </w:lvl>
    <w:lvl w:ilvl="8" w:tentative="0">
      <w:start w:val="1"/>
      <w:numFmt w:val="bullet"/>
      <w:lvlText w:val="■"/>
      <w:lvlJc w:val="left"/>
      <w:pPr>
        <w:ind w:left="6480" w:hanging="360"/>
      </w:pPr>
      <w:rPr>
        <w:strike w:val="0"/>
        <w:u w:val="none"/>
      </w:rPr>
    </w:lvl>
  </w:abstractNum>
  <w:abstractNum w:abstractNumId="23">
    <w:nsid w:val="72183CF9"/>
    <w:multiLevelType w:val="multilevel"/>
    <w:tmpl w:val="72183CF9"/>
    <w:lvl w:ilvl="0" w:tentative="0">
      <w:start w:val="1"/>
      <w:numFmt w:val="bullet"/>
      <w:lvlText w:val="⮚"/>
      <w:lvlJc w:val="left"/>
      <w:pPr>
        <w:ind w:left="1105" w:hanging="360"/>
      </w:pPr>
      <w:rPr>
        <w:rFonts w:ascii="Noto Sans Symbols" w:hAnsi="Noto Sans Symbols" w:eastAsia="Noto Sans Symbols" w:cs="Noto Sans Symbols"/>
      </w:rPr>
    </w:lvl>
    <w:lvl w:ilvl="1" w:tentative="0">
      <w:start w:val="1"/>
      <w:numFmt w:val="bullet"/>
      <w:lvlText w:val="o"/>
      <w:lvlJc w:val="left"/>
      <w:pPr>
        <w:ind w:left="1825" w:hanging="360"/>
      </w:pPr>
      <w:rPr>
        <w:rFonts w:ascii="Courier New" w:hAnsi="Courier New" w:eastAsia="Courier New" w:cs="Courier New"/>
      </w:rPr>
    </w:lvl>
    <w:lvl w:ilvl="2" w:tentative="0">
      <w:start w:val="1"/>
      <w:numFmt w:val="bullet"/>
      <w:lvlText w:val="▪"/>
      <w:lvlJc w:val="left"/>
      <w:pPr>
        <w:ind w:left="2545" w:hanging="360"/>
      </w:pPr>
      <w:rPr>
        <w:rFonts w:ascii="Noto Sans Symbols" w:hAnsi="Noto Sans Symbols" w:eastAsia="Noto Sans Symbols" w:cs="Noto Sans Symbols"/>
      </w:rPr>
    </w:lvl>
    <w:lvl w:ilvl="3" w:tentative="0">
      <w:start w:val="1"/>
      <w:numFmt w:val="bullet"/>
      <w:lvlText w:val="●"/>
      <w:lvlJc w:val="left"/>
      <w:pPr>
        <w:ind w:left="3265" w:hanging="360"/>
      </w:pPr>
      <w:rPr>
        <w:rFonts w:ascii="Noto Sans Symbols" w:hAnsi="Noto Sans Symbols" w:eastAsia="Noto Sans Symbols" w:cs="Noto Sans Symbols"/>
      </w:rPr>
    </w:lvl>
    <w:lvl w:ilvl="4" w:tentative="0">
      <w:start w:val="1"/>
      <w:numFmt w:val="bullet"/>
      <w:lvlText w:val="o"/>
      <w:lvlJc w:val="left"/>
      <w:pPr>
        <w:ind w:left="3985" w:hanging="360"/>
      </w:pPr>
      <w:rPr>
        <w:rFonts w:ascii="Courier New" w:hAnsi="Courier New" w:eastAsia="Courier New" w:cs="Courier New"/>
      </w:rPr>
    </w:lvl>
    <w:lvl w:ilvl="5" w:tentative="0">
      <w:start w:val="1"/>
      <w:numFmt w:val="bullet"/>
      <w:lvlText w:val="▪"/>
      <w:lvlJc w:val="left"/>
      <w:pPr>
        <w:ind w:left="4705" w:hanging="360"/>
      </w:pPr>
      <w:rPr>
        <w:rFonts w:ascii="Noto Sans Symbols" w:hAnsi="Noto Sans Symbols" w:eastAsia="Noto Sans Symbols" w:cs="Noto Sans Symbols"/>
      </w:rPr>
    </w:lvl>
    <w:lvl w:ilvl="6" w:tentative="0">
      <w:start w:val="1"/>
      <w:numFmt w:val="bullet"/>
      <w:lvlText w:val="●"/>
      <w:lvlJc w:val="left"/>
      <w:pPr>
        <w:ind w:left="5425" w:hanging="360"/>
      </w:pPr>
      <w:rPr>
        <w:rFonts w:ascii="Noto Sans Symbols" w:hAnsi="Noto Sans Symbols" w:eastAsia="Noto Sans Symbols" w:cs="Noto Sans Symbols"/>
      </w:rPr>
    </w:lvl>
    <w:lvl w:ilvl="7" w:tentative="0">
      <w:start w:val="1"/>
      <w:numFmt w:val="bullet"/>
      <w:lvlText w:val="o"/>
      <w:lvlJc w:val="left"/>
      <w:pPr>
        <w:ind w:left="6145" w:hanging="360"/>
      </w:pPr>
      <w:rPr>
        <w:rFonts w:ascii="Courier New" w:hAnsi="Courier New" w:eastAsia="Courier New" w:cs="Courier New"/>
      </w:rPr>
    </w:lvl>
    <w:lvl w:ilvl="8" w:tentative="0">
      <w:start w:val="1"/>
      <w:numFmt w:val="bullet"/>
      <w:lvlText w:val="▪"/>
      <w:lvlJc w:val="left"/>
      <w:pPr>
        <w:ind w:left="6865" w:hanging="360"/>
      </w:pPr>
      <w:rPr>
        <w:rFonts w:ascii="Noto Sans Symbols" w:hAnsi="Noto Sans Symbols" w:eastAsia="Noto Sans Symbols" w:cs="Noto Sans Symbols"/>
      </w:rPr>
    </w:lvl>
  </w:abstractNum>
  <w:num w:numId="1">
    <w:abstractNumId w:val="10"/>
  </w:num>
  <w:num w:numId="2">
    <w:abstractNumId w:val="6"/>
  </w:num>
  <w:num w:numId="3">
    <w:abstractNumId w:val="20"/>
  </w:num>
  <w:num w:numId="4">
    <w:abstractNumId w:val="4"/>
  </w:num>
  <w:num w:numId="5">
    <w:abstractNumId w:val="3"/>
  </w:num>
  <w:num w:numId="6">
    <w:abstractNumId w:val="12"/>
  </w:num>
  <w:num w:numId="7">
    <w:abstractNumId w:val="15"/>
  </w:num>
  <w:num w:numId="8">
    <w:abstractNumId w:val="23"/>
  </w:num>
  <w:num w:numId="9">
    <w:abstractNumId w:val="11"/>
  </w:num>
  <w:num w:numId="10">
    <w:abstractNumId w:val="1"/>
  </w:num>
  <w:num w:numId="11">
    <w:abstractNumId w:val="16"/>
  </w:num>
  <w:num w:numId="12">
    <w:abstractNumId w:val="21"/>
  </w:num>
  <w:num w:numId="13">
    <w:abstractNumId w:val="5"/>
  </w:num>
  <w:num w:numId="14">
    <w:abstractNumId w:val="19"/>
  </w:num>
  <w:num w:numId="15">
    <w:abstractNumId w:val="9"/>
  </w:num>
  <w:num w:numId="16">
    <w:abstractNumId w:val="14"/>
  </w:num>
  <w:num w:numId="17">
    <w:abstractNumId w:val="8"/>
  </w:num>
  <w:num w:numId="18">
    <w:abstractNumId w:val="7"/>
  </w:num>
  <w:num w:numId="19">
    <w:abstractNumId w:val="0"/>
  </w:num>
  <w:num w:numId="20">
    <w:abstractNumId w:val="2"/>
  </w:num>
  <w:num w:numId="21">
    <w:abstractNumId w:val="18"/>
  </w:num>
  <w:num w:numId="22">
    <w:abstractNumId w:val="22"/>
  </w:num>
  <w:num w:numId="23">
    <w:abstractNumId w:val="13"/>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F1E"/>
    <w:rsid w:val="000C26DA"/>
    <w:rsid w:val="00354239"/>
    <w:rsid w:val="003E38C2"/>
    <w:rsid w:val="0061196F"/>
    <w:rsid w:val="00683AA4"/>
    <w:rsid w:val="0069617F"/>
    <w:rsid w:val="00706557"/>
    <w:rsid w:val="00876B02"/>
    <w:rsid w:val="00A8297E"/>
    <w:rsid w:val="00AB4F1E"/>
    <w:rsid w:val="00EC1348"/>
    <w:rsid w:val="00FE2D32"/>
    <w:rsid w:val="10FE2328"/>
    <w:rsid w:val="211B3175"/>
    <w:rsid w:val="27A04912"/>
    <w:rsid w:val="286F72FB"/>
    <w:rsid w:val="5B705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name="Balloon Text"/>
    <w:lsdException w:unhideWhenUsed="0" w:uiPriority="3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next w:val="1"/>
    <w:link w:val="29"/>
    <w:autoRedefine/>
    <w:qFormat/>
    <w:uiPriority w:val="9"/>
    <w:pPr>
      <w:keepNext/>
      <w:keepLines/>
      <w:spacing w:before="240"/>
      <w:outlineLvl w:val="0"/>
    </w:pPr>
    <w:rPr>
      <w:rFonts w:asciiTheme="majorHAnsi" w:hAnsiTheme="majorHAnsi" w:eastAsiaTheme="majorEastAsia" w:cstheme="majorBidi"/>
      <w:color w:val="376092" w:themeColor="accent1" w:themeShade="BF"/>
      <w:sz w:val="32"/>
      <w:szCs w:val="32"/>
      <w:lang w:val="en-US" w:eastAsia="en-US" w:bidi="ar-SA"/>
    </w:rPr>
  </w:style>
  <w:style w:type="paragraph" w:styleId="3">
    <w:name w:val="heading 2"/>
    <w:basedOn w:val="1"/>
    <w:next w:val="1"/>
    <w:autoRedefine/>
    <w:qFormat/>
    <w:uiPriority w:val="0"/>
    <w:pPr>
      <w:keepNext/>
      <w:keepLines/>
      <w:spacing w:before="360" w:after="80"/>
      <w:outlineLvl w:val="1"/>
    </w:pPr>
    <w:rPr>
      <w:b/>
      <w:sz w:val="36"/>
      <w:szCs w:val="3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autoRedefine/>
    <w:qFormat/>
    <w:uiPriority w:val="0"/>
    <w:pPr>
      <w:keepNext/>
      <w:keepLines/>
      <w:spacing w:before="240" w:after="40"/>
      <w:outlineLvl w:val="3"/>
    </w:pPr>
    <w:rPr>
      <w:b/>
    </w:rPr>
  </w:style>
  <w:style w:type="paragraph" w:styleId="6">
    <w:name w:val="heading 5"/>
    <w:basedOn w:val="1"/>
    <w:next w:val="1"/>
    <w:uiPriority w:val="0"/>
    <w:pPr>
      <w:keepNext/>
      <w:keepLines/>
      <w:spacing w:before="220" w:after="40"/>
      <w:outlineLvl w:val="4"/>
    </w:pPr>
    <w:rPr>
      <w:b/>
      <w:sz w:val="22"/>
      <w:szCs w:val="22"/>
    </w:rPr>
  </w:style>
  <w:style w:type="paragraph" w:styleId="7">
    <w:name w:val="heading 6"/>
    <w:basedOn w:val="1"/>
    <w:next w:val="1"/>
    <w:autoRedefine/>
    <w:qFormat/>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23"/>
    <w:autoRedefine/>
    <w:semiHidden/>
    <w:unhideWhenUsed/>
    <w:qFormat/>
    <w:uiPriority w:val="99"/>
    <w:rPr>
      <w:rFonts w:ascii="Tahoma" w:hAnsi="Tahoma" w:cs="Tahoma"/>
      <w:sz w:val="16"/>
      <w:szCs w:val="16"/>
    </w:rPr>
  </w:style>
  <w:style w:type="character" w:styleId="11">
    <w:name w:val="FollowedHyperlink"/>
    <w:basedOn w:val="8"/>
    <w:autoRedefine/>
    <w:semiHidden/>
    <w:unhideWhenUsed/>
    <w:qFormat/>
    <w:uiPriority w:val="99"/>
    <w:rPr>
      <w:color w:val="800080" w:themeColor="followedHyperlink"/>
      <w:u w:val="single"/>
      <w14:textFill>
        <w14:solidFill>
          <w14:schemeClr w14:val="folHlink"/>
        </w14:solidFill>
      </w14:textFill>
    </w:rPr>
  </w:style>
  <w:style w:type="paragraph" w:styleId="12">
    <w:name w:val="footer"/>
    <w:basedOn w:val="1"/>
    <w:link w:val="22"/>
    <w:autoRedefine/>
    <w:unhideWhenUsed/>
    <w:uiPriority w:val="99"/>
    <w:pPr>
      <w:tabs>
        <w:tab w:val="center" w:pos="4680"/>
        <w:tab w:val="right" w:pos="9360"/>
      </w:tabs>
    </w:pPr>
  </w:style>
  <w:style w:type="paragraph" w:styleId="13">
    <w:name w:val="header"/>
    <w:basedOn w:val="1"/>
    <w:link w:val="21"/>
    <w:unhideWhenUsed/>
    <w:uiPriority w:val="99"/>
    <w:pPr>
      <w:tabs>
        <w:tab w:val="center" w:pos="4680"/>
        <w:tab w:val="right" w:pos="9360"/>
      </w:tabs>
    </w:pPr>
  </w:style>
  <w:style w:type="character" w:styleId="14">
    <w:name w:val="Hyperlink"/>
    <w:basedOn w:val="8"/>
    <w:unhideWhenUsed/>
    <w:uiPriority w:val="99"/>
    <w:rPr>
      <w:color w:val="0000FF"/>
      <w:u w:val="single"/>
    </w:rPr>
  </w:style>
  <w:style w:type="paragraph" w:styleId="15">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6">
    <w:name w:val="Table Grid"/>
    <w:basedOn w:val="1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table" w:customStyle="1" w:styleId="17">
    <w:name w:val="Table Normal1"/>
    <w:autoRedefine/>
    <w:qFormat/>
    <w:uiPriority w:val="0"/>
    <w:tblPr>
      <w:tblCellMar>
        <w:top w:w="0" w:type="dxa"/>
        <w:left w:w="0" w:type="dxa"/>
        <w:bottom w:w="0" w:type="dxa"/>
        <w:right w:w="0" w:type="dxa"/>
      </w:tblCellMar>
    </w:tblPr>
  </w:style>
  <w:style w:type="paragraph" w:styleId="18">
    <w:name w:val="Title"/>
    <w:basedOn w:val="1"/>
    <w:next w:val="1"/>
    <w:autoRedefine/>
    <w:uiPriority w:val="0"/>
    <w:pPr>
      <w:keepNext/>
      <w:keepLines/>
      <w:spacing w:before="480" w:after="120"/>
    </w:pPr>
    <w:rPr>
      <w:b/>
      <w:sz w:val="72"/>
      <w:szCs w:val="72"/>
    </w:rPr>
  </w:style>
  <w:style w:type="table" w:styleId="19">
    <w:name w:val="Light List Accent 1"/>
    <w:basedOn w:val="17"/>
    <w:qFormat/>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0" w:type="dxa"/>
        <w:bottom w:w="0" w:type="dxa"/>
        <w:right w:w="0"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20">
    <w:name w:val="Medium Shading 1 Accent 4"/>
    <w:basedOn w:val="17"/>
    <w:uiPriority w:val="63"/>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0" w:type="dxa"/>
        <w:bottom w:w="0" w:type="dxa"/>
        <w:right w:w="0"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customStyle="1" w:styleId="21">
    <w:name w:val="Header Char"/>
    <w:basedOn w:val="8"/>
    <w:link w:val="13"/>
    <w:uiPriority w:val="99"/>
    <w:rPr>
      <w:rFonts w:cs="Shruti"/>
    </w:rPr>
  </w:style>
  <w:style w:type="character" w:customStyle="1" w:styleId="22">
    <w:name w:val="Footer Char"/>
    <w:basedOn w:val="8"/>
    <w:link w:val="12"/>
    <w:uiPriority w:val="99"/>
    <w:rPr>
      <w:rFonts w:cs="Shruti"/>
    </w:rPr>
  </w:style>
  <w:style w:type="character" w:customStyle="1" w:styleId="23">
    <w:name w:val="Balloon Text Char"/>
    <w:basedOn w:val="8"/>
    <w:link w:val="10"/>
    <w:semiHidden/>
    <w:uiPriority w:val="99"/>
    <w:rPr>
      <w:rFonts w:ascii="Tahoma" w:hAnsi="Tahoma" w:cs="Tahoma"/>
      <w:sz w:val="16"/>
      <w:szCs w:val="16"/>
    </w:rPr>
  </w:style>
  <w:style w:type="paragraph" w:customStyle="1" w:styleId="24">
    <w:name w:val="Default"/>
    <w:uiPriority w:val="0"/>
    <w:pPr>
      <w:autoSpaceDE w:val="0"/>
      <w:autoSpaceDN w:val="0"/>
      <w:adjustRightInd w:val="0"/>
    </w:pPr>
    <w:rPr>
      <w:rFonts w:ascii="Calibri" w:hAnsi="Calibri" w:eastAsia="SimSun" w:cs="Calibri"/>
      <w:color w:val="000000"/>
      <w:sz w:val="24"/>
      <w:szCs w:val="24"/>
      <w:lang w:val="en-US" w:eastAsia="en-US" w:bidi="hi-IN"/>
    </w:rPr>
  </w:style>
  <w:style w:type="paragraph" w:styleId="25">
    <w:name w:val="List Paragraph"/>
    <w:basedOn w:val="1"/>
    <w:qFormat/>
    <w:uiPriority w:val="34"/>
    <w:pPr>
      <w:ind w:left="720"/>
      <w:contextualSpacing/>
    </w:pPr>
  </w:style>
  <w:style w:type="table" w:customStyle="1" w:styleId="26">
    <w:name w:val="Medium Shading 1 - Accent 11"/>
    <w:basedOn w:val="17"/>
    <w:uiPriority w:val="63"/>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0" w:type="dxa"/>
        <w:bottom w:w="0" w:type="dxa"/>
        <w:right w:w="0"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cPr>
        <w:shd w:val="clear" w:color="auto" w:fill="D3DFEE" w:themeFill="accent1" w:themeFillTint="3F"/>
      </w:tcPr>
    </w:tblStylePr>
    <w:tblStylePr w:type="band1Horz">
      <w:tcPr>
        <w:tcBorders>
          <w:insideH w:val="nil"/>
          <w:insideV w:val="nil"/>
        </w:tcBorders>
        <w:shd w:val="clear" w:color="auto" w:fill="D3DFEE" w:themeFill="accent1" w:themeFillTint="3F"/>
      </w:tcPr>
    </w:tblStylePr>
    <w:tblStylePr w:type="band2Horz">
      <w:tcPr>
        <w:tcBorders>
          <w:insideH w:val="nil"/>
          <w:insideV w:val="nil"/>
        </w:tcBorders>
      </w:tcPr>
    </w:tblStylePr>
  </w:style>
  <w:style w:type="table" w:customStyle="1" w:styleId="27">
    <w:name w:val="Light List - Accent 11"/>
    <w:basedOn w:val="17"/>
    <w:autoRedefine/>
    <w:qFormat/>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0" w:type="dxa"/>
        <w:bottom w:w="0" w:type="dxa"/>
        <w:right w:w="0"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4F81BD" w:themeFill="accent1"/>
      </w:tcPr>
    </w:tblStylePr>
    <w:tblStylePr w:type="lastRow">
      <w:pPr>
        <w:spacing w:before="0" w:after="0" w:line="240" w:lineRule="auto"/>
      </w:pPr>
      <w:rPr>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paragraph" w:styleId="28">
    <w:name w:val="No Spacing"/>
    <w:qFormat/>
    <w:uiPriority w:val="1"/>
    <w:rPr>
      <w:rFonts w:ascii="Times New Roman" w:hAnsi="Times New Roman" w:eastAsia="Times New Roman" w:cs="Times New Roman"/>
      <w:sz w:val="24"/>
      <w:szCs w:val="24"/>
      <w:lang w:val="en-US" w:eastAsia="en-US" w:bidi="ar-SA"/>
    </w:rPr>
  </w:style>
  <w:style w:type="character" w:customStyle="1" w:styleId="29">
    <w:name w:val="Heading 1 Char"/>
    <w:basedOn w:val="8"/>
    <w:link w:val="2"/>
    <w:qFormat/>
    <w:uiPriority w:val="9"/>
    <w:rPr>
      <w:rFonts w:asciiTheme="majorHAnsi" w:hAnsiTheme="majorHAnsi" w:eastAsiaTheme="majorEastAsia" w:cstheme="majorBidi"/>
      <w:color w:val="376092" w:themeColor="accent1" w:themeShade="BF"/>
      <w:sz w:val="32"/>
      <w:szCs w:val="32"/>
      <w:lang w:bidi="ar-SA"/>
    </w:rPr>
  </w:style>
  <w:style w:type="table" w:customStyle="1" w:styleId="30">
    <w:name w:val="Grid Table 1 Light1"/>
    <w:basedOn w:val="17"/>
    <w:qFormat/>
    <w:uiPriority w:val="46"/>
    <w:rPr>
      <w:lang w:val="en-IN"/>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0" w:type="dxa"/>
        <w:bottom w:w="0" w:type="dxa"/>
        <w:right w:w="0" w:type="dxa"/>
      </w:tblCellMar>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31">
    <w:name w:val="_Style 32"/>
    <w:basedOn w:val="17"/>
    <w:qFormat/>
    <w:uiPriority w:val="0"/>
    <w:tblPr>
      <w:tblCellMar>
        <w:top w:w="0" w:type="dxa"/>
        <w:left w:w="108" w:type="dxa"/>
        <w:bottom w:w="0" w:type="dxa"/>
        <w:right w:w="108" w:type="dxa"/>
      </w:tblCellMar>
    </w:tblPr>
    <w:tblStylePr w:type="firstRow">
      <w:pPr>
        <w:spacing w:before="0" w:after="0" w:line="240" w:lineRule="auto"/>
      </w:pPr>
      <w:rPr>
        <w:b/>
        <w:color w:val="FFFFFF"/>
      </w:rPr>
      <w:tcPr>
        <w:shd w:val="clear" w:color="auto" w:fill="4F81BD"/>
      </w:tcPr>
    </w:tblStylePr>
    <w:tblStylePr w:type="lastRow">
      <w:pPr>
        <w:spacing w:before="0" w:after="0" w:line="240" w:lineRule="auto"/>
      </w:pPr>
      <w:rPr>
        <w:b/>
      </w:rPr>
      <w:tcPr>
        <w:tcBorders>
          <w:top w:val="single" w:color="4F81BD" w:sz="6" w:space="0"/>
          <w:left w:val="single" w:color="4F81BD" w:sz="8" w:space="0"/>
          <w:bottom w:val="single" w:color="4F81BD" w:sz="8" w:space="0"/>
          <w:right w:val="single" w:color="4F81BD" w:sz="8" w:space="0"/>
        </w:tcBorders>
      </w:tcPr>
    </w:tblStylePr>
    <w:tblStylePr w:type="firstCol">
      <w:rPr>
        <w:b/>
      </w:rPr>
    </w:tblStylePr>
    <w:tblStylePr w:type="lastCol">
      <w:rPr>
        <w:b/>
      </w:rPr>
    </w:tblStylePr>
    <w:tblStylePr w:type="band1Vert">
      <w:tcPr>
        <w:tcBorders>
          <w:top w:val="single" w:color="4F81BD" w:sz="8" w:space="0"/>
          <w:left w:val="single" w:color="4F81BD" w:sz="8" w:space="0"/>
          <w:bottom w:val="single" w:color="4F81BD" w:sz="8" w:space="0"/>
          <w:right w:val="single" w:color="4F81BD" w:sz="8" w:space="0"/>
        </w:tcBorders>
      </w:tcPr>
    </w:tblStylePr>
    <w:tblStylePr w:type="band1Horz">
      <w:tcPr>
        <w:tcBorders>
          <w:top w:val="single" w:color="4F81BD" w:sz="8" w:space="0"/>
          <w:left w:val="single" w:color="4F81BD" w:sz="8" w:space="0"/>
          <w:bottom w:val="single" w:color="4F81BD" w:sz="8" w:space="0"/>
          <w:right w:val="single" w:color="4F81BD" w:sz="8" w:space="0"/>
        </w:tcBorders>
      </w:tcPr>
    </w:tblStylePr>
  </w:style>
  <w:style w:type="table" w:customStyle="1" w:styleId="32">
    <w:name w:val="_Style 33"/>
    <w:basedOn w:val="17"/>
    <w:qFormat/>
    <w:uiPriority w:val="0"/>
    <w:tblPr>
      <w:tblCellMar>
        <w:top w:w="0" w:type="dxa"/>
        <w:left w:w="115" w:type="dxa"/>
        <w:bottom w:w="0" w:type="dxa"/>
        <w:right w:w="115" w:type="dxa"/>
      </w:tblCellMar>
    </w:tblPr>
  </w:style>
  <w:style w:type="table" w:customStyle="1" w:styleId="33">
    <w:name w:val="_Style 34"/>
    <w:basedOn w:val="17"/>
    <w:qFormat/>
    <w:uiPriority w:val="0"/>
    <w:tblPr>
      <w:tblCellMar>
        <w:top w:w="0" w:type="dxa"/>
        <w:left w:w="108" w:type="dxa"/>
        <w:bottom w:w="0" w:type="dxa"/>
        <w:right w:w="108" w:type="dxa"/>
      </w:tblCellMar>
    </w:tblPr>
  </w:style>
  <w:style w:type="table" w:customStyle="1" w:styleId="34">
    <w:name w:val="_Style 35"/>
    <w:basedOn w:val="17"/>
    <w:qFormat/>
    <w:uiPriority w:val="0"/>
    <w:tblPr>
      <w:tblCellMar>
        <w:top w:w="0" w:type="dxa"/>
        <w:left w:w="108" w:type="dxa"/>
        <w:bottom w:w="0" w:type="dxa"/>
        <w:right w:w="108" w:type="dxa"/>
      </w:tblCellMar>
    </w:tblPr>
  </w:style>
  <w:style w:type="table" w:customStyle="1" w:styleId="35">
    <w:name w:val="_Style 36"/>
    <w:basedOn w:val="17"/>
    <w:autoRedefine/>
    <w:qFormat/>
    <w:uiPriority w:val="0"/>
    <w:tblPr>
      <w:tblCellMar>
        <w:top w:w="0" w:type="dxa"/>
        <w:left w:w="108" w:type="dxa"/>
        <w:bottom w:w="0" w:type="dxa"/>
        <w:right w:w="108" w:type="dxa"/>
      </w:tblCellMar>
    </w:tblPr>
  </w:style>
  <w:style w:type="table" w:customStyle="1" w:styleId="36">
    <w:name w:val="_Style 37"/>
    <w:basedOn w:val="17"/>
    <w:autoRedefine/>
    <w:qFormat/>
    <w:uiPriority w:val="0"/>
    <w:tblPr>
      <w:tblCellMar>
        <w:top w:w="0" w:type="dxa"/>
        <w:left w:w="108" w:type="dxa"/>
        <w:bottom w:w="0" w:type="dxa"/>
        <w:right w:w="108" w:type="dxa"/>
      </w:tblCellMar>
    </w:tblPr>
  </w:style>
  <w:style w:type="table" w:customStyle="1" w:styleId="37">
    <w:name w:val="_Style 38"/>
    <w:basedOn w:val="17"/>
    <w:autoRedefine/>
    <w:qFormat/>
    <w:uiPriority w:val="0"/>
    <w:tblPr>
      <w:tblCellMar>
        <w:top w:w="0" w:type="dxa"/>
        <w:left w:w="108" w:type="dxa"/>
        <w:bottom w:w="0" w:type="dxa"/>
        <w:right w:w="108" w:type="dxa"/>
      </w:tblCellMar>
    </w:tblPr>
  </w:style>
  <w:style w:type="table" w:customStyle="1" w:styleId="38">
    <w:name w:val="_Style 39"/>
    <w:basedOn w:val="17"/>
    <w:autoRedefine/>
    <w:qFormat/>
    <w:uiPriority w:val="0"/>
    <w:tblPr>
      <w:tblCellMar>
        <w:top w:w="0" w:type="dxa"/>
        <w:left w:w="108" w:type="dxa"/>
        <w:bottom w:w="0" w:type="dxa"/>
        <w:right w:w="108" w:type="dxa"/>
      </w:tblCellMar>
    </w:tblPr>
  </w:style>
  <w:style w:type="table" w:customStyle="1" w:styleId="39">
    <w:name w:val="_Style 40"/>
    <w:basedOn w:val="17"/>
    <w:qFormat/>
    <w:uiPriority w:val="0"/>
    <w:tblPr>
      <w:tblCellMar>
        <w:top w:w="0" w:type="dxa"/>
        <w:left w:w="108" w:type="dxa"/>
        <w:bottom w:w="0" w:type="dxa"/>
        <w:right w:w="108" w:type="dxa"/>
      </w:tblCellMar>
    </w:tblPr>
  </w:style>
  <w:style w:type="table" w:customStyle="1" w:styleId="40">
    <w:name w:val="_Style 41"/>
    <w:basedOn w:val="17"/>
    <w:autoRedefine/>
    <w:qFormat/>
    <w:uiPriority w:val="0"/>
    <w:tblPr>
      <w:tblCellMar>
        <w:top w:w="0" w:type="dxa"/>
        <w:left w:w="108" w:type="dxa"/>
        <w:bottom w:w="0" w:type="dxa"/>
        <w:right w:w="108" w:type="dxa"/>
      </w:tblCellMar>
    </w:tblPr>
  </w:style>
  <w:style w:type="table" w:customStyle="1" w:styleId="41">
    <w:name w:val="_Style 42"/>
    <w:basedOn w:val="17"/>
    <w:autoRedefine/>
    <w:qFormat/>
    <w:uiPriority w:val="0"/>
    <w:tblPr>
      <w:tblCellMar>
        <w:top w:w="0" w:type="dxa"/>
        <w:left w:w="115" w:type="dxa"/>
        <w:bottom w:w="0" w:type="dxa"/>
        <w:right w:w="115" w:type="dxa"/>
      </w:tblCellMar>
    </w:tblPr>
  </w:style>
  <w:style w:type="table" w:customStyle="1" w:styleId="42">
    <w:name w:val="_Style 43"/>
    <w:basedOn w:val="17"/>
    <w:autoRedefine/>
    <w:qFormat/>
    <w:uiPriority w:val="0"/>
    <w:tblPr>
      <w:tblCellMar>
        <w:top w:w="0" w:type="dxa"/>
        <w:left w:w="115" w:type="dxa"/>
        <w:bottom w:w="0" w:type="dxa"/>
        <w:right w:w="115" w:type="dxa"/>
      </w:tblCellMar>
    </w:tblPr>
  </w:style>
  <w:style w:type="table" w:customStyle="1" w:styleId="43">
    <w:name w:val="_Style 44"/>
    <w:basedOn w:val="17"/>
    <w:autoRedefine/>
    <w:qFormat/>
    <w:uiPriority w:val="0"/>
    <w:tblPr>
      <w:tblCellMar>
        <w:top w:w="0" w:type="dxa"/>
        <w:left w:w="108" w:type="dxa"/>
        <w:bottom w:w="0" w:type="dxa"/>
        <w:right w:w="108" w:type="dxa"/>
      </w:tblCellMar>
    </w:tblPr>
  </w:style>
  <w:style w:type="table" w:customStyle="1" w:styleId="44">
    <w:name w:val="_Style 45"/>
    <w:basedOn w:val="17"/>
    <w:autoRedefine/>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uZKGp9tLPUWri1QK28zL0zndXQ==">CgMxLjAyCWguMzBqMHpsbDIJaC4xZm9iOXRlMg5oLjZmajJpOWF2dGN1MDIOaC5wZmQ1anpjdm41czcyCGguZ2pkZ3hzOAByITE3V3c1akROZzZUZDd5cFlhRjU3Y2t0dkFDYm80MUhuWQ==</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4318</Words>
  <Characters>24618</Characters>
  <Lines>205</Lines>
  <Paragraphs>57</Paragraphs>
  <TotalTime>7</TotalTime>
  <ScaleCrop>false</ScaleCrop>
  <LinksUpToDate>false</LinksUpToDate>
  <CharactersWithSpaces>28879</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2018-01-21T08:17:00Z</dcterms:created>
  <dc:creator>Parth</dc:creator>
  <cp:lastModifiedBy>you tube</cp:lastModifiedBy>
  <dcterms:modified xsi:type="dcterms:W3CDTF">2024-04-20T10:03:17Z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AC388CC146C54DB7A3F6E1A78DBBB892_12</vt:lpwstr>
  </property>
</Properties>
</file>